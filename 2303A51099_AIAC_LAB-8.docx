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0791A8">
      <w:pPr>
        <w:pStyle w:val="6"/>
        <w:rPr>
          <w:u w:val="none"/>
        </w:rPr>
      </w:pPr>
      <w:r>
        <w:rPr>
          <w:u w:val="thick"/>
        </w:rPr>
        <w:t>Lab</w:t>
      </w:r>
      <w:r>
        <w:rPr>
          <w:spacing w:val="-13"/>
          <w:u w:val="thick"/>
        </w:rPr>
        <w:t xml:space="preserve"> </w:t>
      </w:r>
      <w:r>
        <w:rPr>
          <w:spacing w:val="-2"/>
          <w:u w:val="thick"/>
        </w:rPr>
        <w:t>Assignment_08(Monday)</w:t>
      </w:r>
    </w:p>
    <w:p w14:paraId="555064B8">
      <w:pPr>
        <w:pStyle w:val="5"/>
        <w:spacing w:before="229"/>
        <w:ind w:left="153"/>
        <w:rPr>
          <w:rFonts w:hint="default" w:ascii="Calibri"/>
          <w:spacing w:val="-2"/>
          <w:lang w:val="en-US"/>
        </w:rPr>
      </w:pPr>
      <w:r>
        <w:rPr>
          <w:rFonts w:ascii="Calibri"/>
          <w:spacing w:val="-2"/>
        </w:rPr>
        <w:t>Name:</w:t>
      </w:r>
      <w:r>
        <w:rPr>
          <w:rFonts w:hint="default" w:ascii="Calibri"/>
          <w:spacing w:val="-2"/>
          <w:lang w:val="en-US"/>
        </w:rPr>
        <w:t>G</w:t>
      </w:r>
      <w:r>
        <w:rPr>
          <w:rFonts w:ascii="Calibri"/>
          <w:spacing w:val="-2"/>
        </w:rPr>
        <w:t>.Hasin</w:t>
      </w:r>
      <w:r>
        <w:rPr>
          <w:rFonts w:hint="default" w:ascii="Calibri"/>
          <w:spacing w:val="-2"/>
          <w:lang w:val="en-US"/>
        </w:rPr>
        <w:t>i</w:t>
      </w:r>
    </w:p>
    <w:p w14:paraId="13C4D87D">
      <w:pPr>
        <w:pStyle w:val="5"/>
        <w:spacing w:before="229"/>
        <w:ind w:left="153"/>
        <w:rPr>
          <w:rFonts w:ascii="Calibri"/>
        </w:rPr>
      </w:pPr>
      <w:bookmarkStart w:id="0" w:name="_GoBack"/>
      <w:bookmarkEnd w:id="0"/>
      <w:r>
        <w:rPr>
          <w:rFonts w:ascii="Calibri"/>
          <w:spacing w:val="-2"/>
        </w:rPr>
        <w:t>Hallticket:2303A51</w:t>
      </w:r>
      <w:r>
        <w:rPr>
          <w:rFonts w:hint="default" w:ascii="Calibri"/>
          <w:spacing w:val="-2"/>
          <w:lang w:val="en-US"/>
        </w:rPr>
        <w:t>099</w:t>
      </w:r>
      <w:r>
        <w:rPr>
          <w:rFonts w:ascii="Calibri"/>
          <w:spacing w:val="-2"/>
        </w:rPr>
        <w:t xml:space="preserve"> Batch-02</w:t>
      </w:r>
    </w:p>
    <w:p w14:paraId="2E18CDCD">
      <w:pPr>
        <w:pStyle w:val="5"/>
        <w:spacing w:before="210"/>
        <w:rPr>
          <w:rFonts w:ascii="Calibri"/>
        </w:rPr>
      </w:pPr>
    </w:p>
    <w:p w14:paraId="21E58DEC">
      <w:pPr>
        <w:pStyle w:val="2"/>
        <w:spacing w:before="1"/>
        <w:rPr>
          <w:u w:val="none"/>
        </w:rPr>
      </w:pPr>
      <w:r>
        <w:rPr>
          <w:u w:val="thick"/>
        </w:rPr>
        <w:t>Task</w:t>
      </w:r>
      <w:r>
        <w:rPr>
          <w:spacing w:val="-12"/>
          <w:u w:val="thick"/>
        </w:rPr>
        <w:t xml:space="preserve"> </w:t>
      </w:r>
      <w:r>
        <w:rPr>
          <w:u w:val="thick"/>
        </w:rPr>
        <w:t>Description</w:t>
      </w:r>
      <w:r>
        <w:rPr>
          <w:spacing w:val="-11"/>
          <w:u w:val="thick"/>
        </w:rPr>
        <w:t xml:space="preserve"> </w:t>
      </w:r>
      <w:r>
        <w:rPr>
          <w:u w:val="thick"/>
        </w:rPr>
        <w:t>#1</w:t>
      </w:r>
      <w:r>
        <w:rPr>
          <w:spacing w:val="-9"/>
          <w:u w:val="thick"/>
        </w:rPr>
        <w:t xml:space="preserve"> </w:t>
      </w:r>
      <w:r>
        <w:rPr>
          <w:u w:val="thick"/>
        </w:rPr>
        <w:t>(Username</w:t>
      </w:r>
      <w:r>
        <w:rPr>
          <w:spacing w:val="-11"/>
          <w:u w:val="thick"/>
        </w:rPr>
        <w:t xml:space="preserve"> </w:t>
      </w:r>
      <w:r>
        <w:rPr>
          <w:u w:val="thick"/>
        </w:rPr>
        <w:t>Validator</w:t>
      </w:r>
      <w:r>
        <w:rPr>
          <w:spacing w:val="-10"/>
          <w:u w:val="thick"/>
        </w:rPr>
        <w:t xml:space="preserve"> </w:t>
      </w:r>
      <w:r>
        <w:rPr>
          <w:u w:val="thick"/>
        </w:rPr>
        <w:t>–</w:t>
      </w:r>
      <w:r>
        <w:rPr>
          <w:spacing w:val="-13"/>
          <w:u w:val="thick"/>
        </w:rPr>
        <w:t xml:space="preserve"> </w:t>
      </w:r>
      <w:r>
        <w:rPr>
          <w:u w:val="thick"/>
        </w:rPr>
        <w:t>Apply</w:t>
      </w:r>
      <w:r>
        <w:rPr>
          <w:spacing w:val="-13"/>
          <w:u w:val="thick"/>
        </w:rPr>
        <w:t xml:space="preserve"> </w:t>
      </w:r>
      <w:r>
        <w:rPr>
          <w:u w:val="thick"/>
        </w:rPr>
        <w:t>AI</w:t>
      </w:r>
      <w:r>
        <w:rPr>
          <w:spacing w:val="-9"/>
          <w:u w:val="thick"/>
        </w:rPr>
        <w:t xml:space="preserve"> </w:t>
      </w:r>
      <w:r>
        <w:rPr>
          <w:spacing w:val="-5"/>
          <w:u w:val="thick"/>
        </w:rPr>
        <w:t>in</w:t>
      </w:r>
    </w:p>
    <w:p w14:paraId="0B9363FF">
      <w:pPr>
        <w:spacing w:before="206"/>
        <w:ind w:left="153" w:right="0" w:firstLine="0"/>
        <w:jc w:val="left"/>
        <w:rPr>
          <w:rFonts w:ascii="Calibri"/>
          <w:b/>
          <w:i/>
          <w:sz w:val="24"/>
        </w:rPr>
      </w:pPr>
      <w:r>
        <w:rPr>
          <w:rFonts w:ascii="Calibri"/>
          <w:b/>
          <w:i/>
          <w:sz w:val="24"/>
          <w:u w:val="thick"/>
        </w:rPr>
        <w:t>Authentication</w:t>
      </w:r>
      <w:r>
        <w:rPr>
          <w:rFonts w:ascii="Calibri"/>
          <w:b/>
          <w:i/>
          <w:spacing w:val="-6"/>
          <w:sz w:val="24"/>
          <w:u w:val="thick"/>
        </w:rPr>
        <w:t xml:space="preserve"> </w:t>
      </w:r>
      <w:r>
        <w:rPr>
          <w:rFonts w:ascii="Calibri"/>
          <w:b/>
          <w:i/>
          <w:spacing w:val="-2"/>
          <w:sz w:val="24"/>
          <w:u w:val="thick"/>
        </w:rPr>
        <w:t>Context)</w:t>
      </w:r>
    </w:p>
    <w:p w14:paraId="3609A069">
      <w:pPr>
        <w:pStyle w:val="8"/>
        <w:numPr>
          <w:ilvl w:val="0"/>
          <w:numId w:val="1"/>
        </w:numPr>
        <w:tabs>
          <w:tab w:val="left" w:pos="1046"/>
        </w:tabs>
        <w:spacing w:before="207" w:after="0" w:line="408" w:lineRule="auto"/>
        <w:ind w:left="874" w:right="4093" w:firstLine="0"/>
        <w:jc w:val="left"/>
        <w:rPr>
          <w:sz w:val="24"/>
        </w:rPr>
      </w:pPr>
      <w:r>
        <w:rPr>
          <w:sz w:val="24"/>
        </w:rPr>
        <w:t>Task: Use AI to generate at least 3 assert test cases for a function</w:t>
      </w:r>
      <w:r>
        <w:rPr>
          <w:spacing w:val="-14"/>
          <w:sz w:val="24"/>
        </w:rPr>
        <w:t xml:space="preserve"> </w:t>
      </w:r>
      <w:r>
        <w:rPr>
          <w:sz w:val="24"/>
        </w:rPr>
        <w:t>is_valid_username(username)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then</w:t>
      </w:r>
      <w:r>
        <w:rPr>
          <w:spacing w:val="-14"/>
          <w:sz w:val="24"/>
        </w:rPr>
        <w:t xml:space="preserve"> </w:t>
      </w:r>
      <w:r>
        <w:rPr>
          <w:sz w:val="24"/>
        </w:rPr>
        <w:t>implement the function using Test-Driven Development principles.</w:t>
      </w:r>
    </w:p>
    <w:p w14:paraId="7556FB72">
      <w:pPr>
        <w:pStyle w:val="8"/>
        <w:numPr>
          <w:ilvl w:val="0"/>
          <w:numId w:val="1"/>
        </w:numPr>
        <w:tabs>
          <w:tab w:val="left" w:pos="1046"/>
        </w:tabs>
        <w:spacing w:before="3" w:after="0" w:line="240" w:lineRule="auto"/>
        <w:ind w:left="1046" w:right="0" w:hanging="172"/>
        <w:jc w:val="left"/>
        <w:rPr>
          <w:sz w:val="24"/>
        </w:rPr>
      </w:pPr>
      <w:r>
        <w:rPr>
          <w:spacing w:val="-2"/>
          <w:sz w:val="24"/>
        </w:rPr>
        <w:t>Requirements:</w:t>
      </w:r>
    </w:p>
    <w:p w14:paraId="7CE9C753">
      <w:pPr>
        <w:pStyle w:val="8"/>
        <w:numPr>
          <w:ilvl w:val="1"/>
          <w:numId w:val="1"/>
        </w:numPr>
        <w:tabs>
          <w:tab w:val="left" w:pos="1773"/>
        </w:tabs>
        <w:spacing w:before="206" w:after="0" w:line="240" w:lineRule="auto"/>
        <w:ind w:left="1773" w:right="0" w:hanging="179"/>
        <w:jc w:val="left"/>
        <w:rPr>
          <w:sz w:val="24"/>
        </w:rPr>
      </w:pPr>
      <w:r>
        <w:rPr>
          <w:sz w:val="24"/>
        </w:rPr>
        <w:t>Username</w:t>
      </w:r>
      <w:r>
        <w:rPr>
          <w:spacing w:val="-5"/>
          <w:sz w:val="24"/>
        </w:rPr>
        <w:t xml:space="preserve"> </w:t>
      </w:r>
      <w:r>
        <w:rPr>
          <w:sz w:val="24"/>
        </w:rPr>
        <w:t>length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5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15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characters.</w:t>
      </w:r>
    </w:p>
    <w:p w14:paraId="2ECECE4F">
      <w:pPr>
        <w:pStyle w:val="8"/>
        <w:numPr>
          <w:ilvl w:val="1"/>
          <w:numId w:val="1"/>
        </w:numPr>
        <w:tabs>
          <w:tab w:val="left" w:pos="1773"/>
        </w:tabs>
        <w:spacing w:before="207" w:after="0" w:line="240" w:lineRule="auto"/>
        <w:ind w:left="1773" w:right="0" w:hanging="179"/>
        <w:jc w:val="left"/>
        <w:rPr>
          <w:sz w:val="24"/>
        </w:rPr>
      </w:pPr>
      <w:r>
        <w:rPr>
          <w:sz w:val="24"/>
        </w:rPr>
        <w:t>Must</w:t>
      </w:r>
      <w:r>
        <w:rPr>
          <w:spacing w:val="-6"/>
          <w:sz w:val="24"/>
        </w:rPr>
        <w:t xml:space="preserve"> </w:t>
      </w:r>
      <w:r>
        <w:rPr>
          <w:sz w:val="24"/>
        </w:rPr>
        <w:t>contain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alphabets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digits.</w:t>
      </w:r>
    </w:p>
    <w:p w14:paraId="2D5E1AF9">
      <w:pPr>
        <w:pStyle w:val="8"/>
        <w:numPr>
          <w:ilvl w:val="1"/>
          <w:numId w:val="1"/>
        </w:numPr>
        <w:tabs>
          <w:tab w:val="left" w:pos="1773"/>
        </w:tabs>
        <w:spacing w:before="206" w:after="0" w:line="240" w:lineRule="auto"/>
        <w:ind w:left="1773" w:right="0" w:hanging="179"/>
        <w:jc w:val="left"/>
        <w:rPr>
          <w:sz w:val="24"/>
        </w:rPr>
      </w:pPr>
      <w:r>
        <w:rPr>
          <w:sz w:val="24"/>
        </w:rPr>
        <w:t>Must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digit.</w:t>
      </w:r>
    </w:p>
    <w:p w14:paraId="32566E8E">
      <w:pPr>
        <w:pStyle w:val="8"/>
        <w:numPr>
          <w:ilvl w:val="1"/>
          <w:numId w:val="1"/>
        </w:numPr>
        <w:tabs>
          <w:tab w:val="left" w:pos="1773"/>
        </w:tabs>
        <w:spacing w:before="206" w:after="0" w:line="240" w:lineRule="auto"/>
        <w:ind w:left="1773" w:right="0" w:hanging="179"/>
        <w:jc w:val="left"/>
        <w:rPr>
          <w:sz w:val="24"/>
        </w:rPr>
      </w:pP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spaces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allowed.</w:t>
      </w:r>
    </w:p>
    <w:p w14:paraId="4E18980B">
      <w:pPr>
        <w:pStyle w:val="5"/>
        <w:spacing w:before="207"/>
        <w:ind w:left="153"/>
        <w:jc w:val="both"/>
        <w:rPr>
          <w:rFonts w:ascii="Calibri"/>
        </w:rPr>
      </w:pPr>
      <w:r>
        <w:rPr>
          <w:rFonts w:ascii="Calibri"/>
        </w:rPr>
        <w:t>Example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Assert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Test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Cases:</w:t>
      </w:r>
    </w:p>
    <w:p w14:paraId="101C7BA4">
      <w:pPr>
        <w:pStyle w:val="5"/>
        <w:spacing w:before="206" w:line="408" w:lineRule="auto"/>
        <w:ind w:left="874" w:right="5515"/>
        <w:jc w:val="both"/>
        <w:rPr>
          <w:rFonts w:ascii="Calibri"/>
        </w:rPr>
      </w:pPr>
      <w:r>
        <w:rPr>
          <w:rFonts w:ascii="Calibri"/>
        </w:rPr>
        <w:t>assert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is_valid_username("User123")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True assert is_valid_username("12User") == False assert is_valid_username("Us er") == False</w:t>
      </w:r>
    </w:p>
    <w:p w14:paraId="75235F8F">
      <w:pPr>
        <w:pStyle w:val="5"/>
        <w:spacing w:before="3"/>
        <w:ind w:left="153"/>
        <w:jc w:val="both"/>
        <w:rPr>
          <w:rFonts w:ascii="Calibri"/>
        </w:rPr>
      </w:pPr>
      <w:r>
        <w:rPr>
          <w:rFonts w:ascii="Calibri"/>
        </w:rPr>
        <w:t>Expected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Output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#1:</w:t>
      </w:r>
    </w:p>
    <w:p w14:paraId="5D403A66">
      <w:pPr>
        <w:pStyle w:val="8"/>
        <w:numPr>
          <w:ilvl w:val="0"/>
          <w:numId w:val="2"/>
        </w:numPr>
        <w:tabs>
          <w:tab w:val="left" w:pos="325"/>
        </w:tabs>
        <w:spacing w:before="209" w:after="0" w:line="410" w:lineRule="auto"/>
        <w:ind w:left="153" w:right="5352" w:firstLine="0"/>
        <w:jc w:val="both"/>
        <w:rPr>
          <w:sz w:val="24"/>
        </w:rPr>
      </w:pPr>
      <w:r>
        <w:rPr>
          <w:sz w:val="24"/>
        </w:rPr>
        <w:t>Username</w:t>
      </w:r>
      <w:r>
        <w:rPr>
          <w:spacing w:val="-5"/>
          <w:sz w:val="24"/>
        </w:rPr>
        <w:t xml:space="preserve"> </w:t>
      </w:r>
      <w:r>
        <w:rPr>
          <w:sz w:val="24"/>
        </w:rPr>
        <w:t>validation</w:t>
      </w:r>
      <w:r>
        <w:rPr>
          <w:spacing w:val="-2"/>
          <w:sz w:val="24"/>
        </w:rPr>
        <w:t xml:space="preserve"> </w:t>
      </w:r>
      <w:r>
        <w:rPr>
          <w:sz w:val="24"/>
        </w:rPr>
        <w:t>logic</w:t>
      </w:r>
      <w:r>
        <w:rPr>
          <w:spacing w:val="-5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7"/>
          <w:sz w:val="24"/>
        </w:rPr>
        <w:t xml:space="preserve"> </w:t>
      </w:r>
      <w:r>
        <w:rPr>
          <w:sz w:val="24"/>
        </w:rPr>
        <w:t>passing</w:t>
      </w:r>
      <w:r>
        <w:rPr>
          <w:spacing w:val="-5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AI- generated test cases.</w:t>
      </w:r>
    </w:p>
    <w:p w14:paraId="21B216FE">
      <w:pPr>
        <w:pStyle w:val="5"/>
        <w:rPr>
          <w:rFonts w:ascii="Calibri"/>
          <w:sz w:val="20"/>
        </w:rPr>
      </w:pPr>
    </w:p>
    <w:p w14:paraId="1584EAAB">
      <w:pPr>
        <w:pStyle w:val="5"/>
        <w:spacing w:before="7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476250</wp:posOffset>
            </wp:positionH>
            <wp:positionV relativeFrom="paragraph">
              <wp:posOffset>174625</wp:posOffset>
            </wp:positionV>
            <wp:extent cx="5587365" cy="210693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75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5BFD30">
      <w:pPr>
        <w:pStyle w:val="5"/>
        <w:spacing w:after="0"/>
        <w:rPr>
          <w:rFonts w:ascii="Calibri"/>
          <w:sz w:val="20"/>
        </w:rPr>
        <w:sectPr>
          <w:type w:val="continuous"/>
          <w:pgSz w:w="11930" w:h="16850"/>
          <w:pgMar w:top="740" w:right="566" w:bottom="280" w:left="566" w:header="720" w:footer="720" w:gutter="0"/>
          <w:cols w:space="720" w:num="1"/>
        </w:sectPr>
      </w:pPr>
    </w:p>
    <w:p w14:paraId="7AF451E9">
      <w:pPr>
        <w:pStyle w:val="5"/>
        <w:ind w:left="184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758180" cy="24384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674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69A8">
      <w:pPr>
        <w:pStyle w:val="2"/>
        <w:spacing w:before="265"/>
        <w:rPr>
          <w:u w:val="none"/>
        </w:rPr>
      </w:pPr>
      <w:r>
        <w:rPr>
          <w:spacing w:val="-2"/>
          <w:u w:val="thick"/>
        </w:rPr>
        <w:t>Code:</w:t>
      </w:r>
    </w:p>
    <w:p w14:paraId="33B30997">
      <w:pPr>
        <w:pStyle w:val="5"/>
        <w:spacing w:before="6"/>
        <w:rPr>
          <w:rFonts w:ascii="Calibri"/>
          <w:b/>
          <w:i/>
          <w:sz w:val="14"/>
        </w:rPr>
      </w:pPr>
      <w:r>
        <w:rPr>
          <w:rFonts w:ascii="Calibri"/>
          <w:b/>
          <w:i/>
          <w:sz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127635</wp:posOffset>
                </wp:positionV>
                <wp:extent cx="6638925" cy="2390775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8925" cy="2390775"/>
                        </a:xfrm>
                        <a:prstGeom prst="rect">
                          <a:avLst/>
                        </a:prstGeom>
                        <a:solidFill>
                          <a:srgbClr val="EBF4EC"/>
                        </a:solidFill>
                      </wps:spPr>
                      <wps:txbx>
                        <w:txbxContent>
                          <w:p w14:paraId="04A4626F">
                            <w:pPr>
                              <w:pStyle w:val="5"/>
                              <w:spacing w:before="104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 xml:space="preserve">def </w:t>
                            </w:r>
                            <w:r>
                              <w:rPr>
                                <w:color w:val="468A8F"/>
                                <w:spacing w:val="-2"/>
                              </w:rPr>
                              <w:t>is_vaild_username</w:t>
                            </w:r>
                            <w:r>
                              <w:rPr>
                                <w:color w:val="9E6F3B"/>
                                <w:spacing w:val="-2"/>
                              </w:rPr>
                              <w:t>(username)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:</w:t>
                            </w:r>
                          </w:p>
                          <w:p w14:paraId="1261C861">
                            <w:pPr>
                              <w:pStyle w:val="5"/>
                              <w:spacing w:before="43" w:line="273" w:lineRule="auto"/>
                              <w:ind w:left="1159" w:right="4129" w:hanging="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>if</w:t>
                            </w:r>
                            <w:r>
                              <w:rPr>
                                <w:color w:val="53859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len(username)</w:t>
                            </w:r>
                            <w:r>
                              <w:rPr>
                                <w:color w:val="525F56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&lt;</w:t>
                            </w:r>
                            <w:r>
                              <w:rPr>
                                <w:color w:val="525F56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E6F3B"/>
                              </w:rPr>
                              <w:t>3</w:t>
                            </w:r>
                            <w:r>
                              <w:rPr>
                                <w:color w:val="9E6F3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53859A"/>
                              </w:rPr>
                              <w:t>or</w:t>
                            </w:r>
                            <w:r>
                              <w:rPr>
                                <w:color w:val="53859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len(username)</w:t>
                            </w:r>
                            <w:r>
                              <w:rPr>
                                <w:color w:val="525F56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&gt;</w:t>
                            </w:r>
                            <w:r>
                              <w:rPr>
                                <w:color w:val="525F5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9E6F3B"/>
                              </w:rPr>
                              <w:t>16</w:t>
                            </w:r>
                            <w:r>
                              <w:rPr>
                                <w:color w:val="525F56"/>
                              </w:rPr>
                              <w:t xml:space="preserve">: </w:t>
                            </w:r>
                            <w:r>
                              <w:rPr>
                                <w:color w:val="53859A"/>
                              </w:rPr>
                              <w:t>return False</w:t>
                            </w:r>
                          </w:p>
                          <w:p w14:paraId="38A942F9">
                            <w:pPr>
                              <w:pStyle w:val="5"/>
                              <w:spacing w:before="5" w:line="273" w:lineRule="auto"/>
                              <w:ind w:left="1159" w:right="5750" w:hanging="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>if</w:t>
                            </w:r>
                            <w:r>
                              <w:rPr>
                                <w:color w:val="53859A"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color w:val="53859A"/>
                              </w:rPr>
                              <w:t>not</w:t>
                            </w:r>
                            <w:r>
                              <w:rPr>
                                <w:color w:val="53859A"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 xml:space="preserve">username.isalnum(): </w:t>
                            </w:r>
                            <w:r>
                              <w:rPr>
                                <w:color w:val="53859A"/>
                              </w:rPr>
                              <w:t>return False</w:t>
                            </w:r>
                          </w:p>
                          <w:p w14:paraId="2697EFCF">
                            <w:pPr>
                              <w:pStyle w:val="5"/>
                              <w:spacing w:before="5"/>
                              <w:ind w:left="6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 xml:space="preserve">return </w:t>
                            </w:r>
                            <w:r>
                              <w:rPr>
                                <w:color w:val="53859A"/>
                                <w:spacing w:val="-4"/>
                              </w:rPr>
                              <w:t>True</w:t>
                            </w:r>
                          </w:p>
                          <w:p w14:paraId="3559A736">
                            <w:pPr>
                              <w:pStyle w:val="5"/>
                              <w:spacing w:before="43" w:line="273" w:lineRule="auto"/>
                              <w:ind w:left="105" w:right="4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>assert</w:t>
                            </w:r>
                            <w:r>
                              <w:rPr>
                                <w:color w:val="53859A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is_vaild_username(</w:t>
                            </w:r>
                            <w:r>
                              <w:rPr>
                                <w:color w:val="479961"/>
                              </w:rPr>
                              <w:t>"user123"</w:t>
                            </w:r>
                            <w:r>
                              <w:rPr>
                                <w:color w:val="525F56"/>
                              </w:rPr>
                              <w:t>)</w:t>
                            </w:r>
                            <w:r>
                              <w:rPr>
                                <w:color w:val="525F56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==</w:t>
                            </w:r>
                            <w:r>
                              <w:rPr>
                                <w:color w:val="525F5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53859A"/>
                              </w:rPr>
                              <w:t xml:space="preserve">True assert </w:t>
                            </w:r>
                            <w:r>
                              <w:rPr>
                                <w:color w:val="525F56"/>
                              </w:rPr>
                              <w:t>is_vaild_username(</w:t>
                            </w:r>
                            <w:r>
                              <w:rPr>
                                <w:color w:val="479961"/>
                              </w:rPr>
                              <w:t>"us"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>False</w:t>
                            </w:r>
                          </w:p>
                          <w:p w14:paraId="20C1D06B">
                            <w:pPr>
                              <w:pStyle w:val="5"/>
                              <w:spacing w:before="5" w:line="276" w:lineRule="auto"/>
                              <w:ind w:left="105" w:right="17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>assert</w:t>
                            </w:r>
                            <w:r>
                              <w:rPr>
                                <w:color w:val="53859A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is_vaild_username(</w:t>
                            </w:r>
                            <w:r>
                              <w:rPr>
                                <w:color w:val="479961"/>
                              </w:rPr>
                              <w:t>"this_is_a_very_long_username"</w:t>
                            </w:r>
                            <w:r>
                              <w:rPr>
                                <w:color w:val="525F56"/>
                              </w:rPr>
                              <w:t>)</w:t>
                            </w:r>
                            <w:r>
                              <w:rPr>
                                <w:color w:val="525F5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==</w:t>
                            </w:r>
                            <w:r>
                              <w:rPr>
                                <w:color w:val="525F5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53859A"/>
                              </w:rPr>
                              <w:t xml:space="preserve">False assert </w:t>
                            </w:r>
                            <w:r>
                              <w:rPr>
                                <w:color w:val="525F56"/>
                              </w:rPr>
                              <w:t>is_vaild_username(</w:t>
                            </w:r>
                            <w:r>
                              <w:rPr>
                                <w:color w:val="479961"/>
                              </w:rPr>
                              <w:t>"user!@#"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>False</w:t>
                            </w:r>
                          </w:p>
                          <w:p w14:paraId="14E2FC85">
                            <w:pPr>
                              <w:pStyle w:val="5"/>
                              <w:spacing w:line="281" w:lineRule="exact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25F56"/>
                              </w:rPr>
                              <w:t>print(</w:t>
                            </w:r>
                            <w:r>
                              <w:rPr>
                                <w:color w:val="479961"/>
                              </w:rPr>
                              <w:t xml:space="preserve">"All test cases </w:t>
                            </w:r>
                            <w:r>
                              <w:rPr>
                                <w:color w:val="479961"/>
                                <w:spacing w:val="-2"/>
                              </w:rPr>
                              <w:t>passed!"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36pt;margin-top:10.05pt;height:188.25pt;width:522.75pt;mso-position-horizontal-relative:page;mso-wrap-distance-bottom:0pt;mso-wrap-distance-top:0pt;z-index:-251655168;mso-width-relative:page;mso-height-relative:page;" fillcolor="#EBF4EC" filled="t" stroked="f" coordsize="21600,21600" o:gfxdata="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Gfh161wAAAAoBAAAPAAAAAAAAAAEAIAAAACIA&#10;AABkcnMvZG93bnJldi54bWxQSwECFAAUAAAACACHTuJAMTQbHNEBAACpAwAADgAAAAAAAAABACAA&#10;AAAmAQAAZHJzL2Uyb0RvYy54bWxQSwUGAAAAAAYABgBZAQAAaQ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4A4626F">
                      <w:pPr>
                        <w:pStyle w:val="5"/>
                        <w:spacing w:before="104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 xml:space="preserve">def </w:t>
                      </w:r>
                      <w:r>
                        <w:rPr>
                          <w:color w:val="468A8F"/>
                          <w:spacing w:val="-2"/>
                        </w:rPr>
                        <w:t>is_vaild_username</w:t>
                      </w:r>
                      <w:r>
                        <w:rPr>
                          <w:color w:val="9E6F3B"/>
                          <w:spacing w:val="-2"/>
                        </w:rPr>
                        <w:t>(username)</w:t>
                      </w:r>
                      <w:r>
                        <w:rPr>
                          <w:color w:val="525F56"/>
                          <w:spacing w:val="-2"/>
                        </w:rPr>
                        <w:t>:</w:t>
                      </w:r>
                    </w:p>
                    <w:p w14:paraId="1261C861">
                      <w:pPr>
                        <w:pStyle w:val="5"/>
                        <w:spacing w:before="43" w:line="273" w:lineRule="auto"/>
                        <w:ind w:left="1159" w:right="4129" w:hanging="528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>if</w:t>
                      </w:r>
                      <w:r>
                        <w:rPr>
                          <w:color w:val="53859A"/>
                          <w:spacing w:val="-13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len(username)</w:t>
                      </w:r>
                      <w:r>
                        <w:rPr>
                          <w:color w:val="525F56"/>
                          <w:spacing w:val="-12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&lt;</w:t>
                      </w:r>
                      <w:r>
                        <w:rPr>
                          <w:color w:val="525F56"/>
                          <w:spacing w:val="-10"/>
                        </w:rPr>
                        <w:t xml:space="preserve"> </w:t>
                      </w:r>
                      <w:r>
                        <w:rPr>
                          <w:color w:val="9E6F3B"/>
                        </w:rPr>
                        <w:t>3</w:t>
                      </w:r>
                      <w:r>
                        <w:rPr>
                          <w:color w:val="9E6F3B"/>
                          <w:spacing w:val="-13"/>
                        </w:rPr>
                        <w:t xml:space="preserve"> </w:t>
                      </w:r>
                      <w:r>
                        <w:rPr>
                          <w:color w:val="53859A"/>
                        </w:rPr>
                        <w:t>or</w:t>
                      </w:r>
                      <w:r>
                        <w:rPr>
                          <w:color w:val="53859A"/>
                          <w:spacing w:val="-13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len(username)</w:t>
                      </w:r>
                      <w:r>
                        <w:rPr>
                          <w:color w:val="525F56"/>
                          <w:spacing w:val="-12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&gt;</w:t>
                      </w:r>
                      <w:r>
                        <w:rPr>
                          <w:color w:val="525F56"/>
                          <w:spacing w:val="-13"/>
                        </w:rPr>
                        <w:t xml:space="preserve"> </w:t>
                      </w:r>
                      <w:r>
                        <w:rPr>
                          <w:color w:val="9E6F3B"/>
                        </w:rPr>
                        <w:t>16</w:t>
                      </w:r>
                      <w:r>
                        <w:rPr>
                          <w:color w:val="525F56"/>
                        </w:rPr>
                        <w:t xml:space="preserve">: </w:t>
                      </w:r>
                      <w:r>
                        <w:rPr>
                          <w:color w:val="53859A"/>
                        </w:rPr>
                        <w:t>return False</w:t>
                      </w:r>
                    </w:p>
                    <w:p w14:paraId="38A942F9">
                      <w:pPr>
                        <w:pStyle w:val="5"/>
                        <w:spacing w:before="5" w:line="273" w:lineRule="auto"/>
                        <w:ind w:left="1159" w:right="5750" w:hanging="528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>if</w:t>
                      </w:r>
                      <w:r>
                        <w:rPr>
                          <w:color w:val="53859A"/>
                          <w:spacing w:val="-33"/>
                        </w:rPr>
                        <w:t xml:space="preserve"> </w:t>
                      </w:r>
                      <w:r>
                        <w:rPr>
                          <w:color w:val="53859A"/>
                        </w:rPr>
                        <w:t>not</w:t>
                      </w:r>
                      <w:r>
                        <w:rPr>
                          <w:color w:val="53859A"/>
                          <w:spacing w:val="-33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 xml:space="preserve">username.isalnum(): </w:t>
                      </w:r>
                      <w:r>
                        <w:rPr>
                          <w:color w:val="53859A"/>
                        </w:rPr>
                        <w:t>return False</w:t>
                      </w:r>
                    </w:p>
                    <w:p w14:paraId="2697EFCF">
                      <w:pPr>
                        <w:pStyle w:val="5"/>
                        <w:spacing w:before="5"/>
                        <w:ind w:left="631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 xml:space="preserve">return </w:t>
                      </w:r>
                      <w:r>
                        <w:rPr>
                          <w:color w:val="53859A"/>
                          <w:spacing w:val="-4"/>
                        </w:rPr>
                        <w:t>True</w:t>
                      </w:r>
                    </w:p>
                    <w:p w14:paraId="3559A736">
                      <w:pPr>
                        <w:pStyle w:val="5"/>
                        <w:spacing w:before="43" w:line="273" w:lineRule="auto"/>
                        <w:ind w:left="105" w:right="4129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>assert</w:t>
                      </w:r>
                      <w:r>
                        <w:rPr>
                          <w:color w:val="53859A"/>
                          <w:spacing w:val="-24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is_vaild_username(</w:t>
                      </w:r>
                      <w:r>
                        <w:rPr>
                          <w:color w:val="479961"/>
                        </w:rPr>
                        <w:t>"user123"</w:t>
                      </w:r>
                      <w:r>
                        <w:rPr>
                          <w:color w:val="525F56"/>
                        </w:rPr>
                        <w:t>)</w:t>
                      </w:r>
                      <w:r>
                        <w:rPr>
                          <w:color w:val="525F56"/>
                          <w:spacing w:val="-27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==</w:t>
                      </w:r>
                      <w:r>
                        <w:rPr>
                          <w:color w:val="525F56"/>
                          <w:spacing w:val="-24"/>
                        </w:rPr>
                        <w:t xml:space="preserve"> </w:t>
                      </w:r>
                      <w:r>
                        <w:rPr>
                          <w:color w:val="53859A"/>
                        </w:rPr>
                        <w:t xml:space="preserve">True assert </w:t>
                      </w:r>
                      <w:r>
                        <w:rPr>
                          <w:color w:val="525F56"/>
                        </w:rPr>
                        <w:t>is_vaild_username(</w:t>
                      </w:r>
                      <w:r>
                        <w:rPr>
                          <w:color w:val="479961"/>
                        </w:rPr>
                        <w:t>"us"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>False</w:t>
                      </w:r>
                    </w:p>
                    <w:p w14:paraId="20C1D06B">
                      <w:pPr>
                        <w:pStyle w:val="5"/>
                        <w:spacing w:before="5" w:line="276" w:lineRule="auto"/>
                        <w:ind w:left="105" w:right="1743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>assert</w:t>
                      </w:r>
                      <w:r>
                        <w:rPr>
                          <w:color w:val="53859A"/>
                          <w:spacing w:val="-24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is_vaild_username(</w:t>
                      </w:r>
                      <w:r>
                        <w:rPr>
                          <w:color w:val="479961"/>
                        </w:rPr>
                        <w:t>"this_is_a_very_long_username"</w:t>
                      </w:r>
                      <w:r>
                        <w:rPr>
                          <w:color w:val="525F56"/>
                        </w:rPr>
                        <w:t>)</w:t>
                      </w:r>
                      <w:r>
                        <w:rPr>
                          <w:color w:val="525F56"/>
                          <w:spacing w:val="-24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==</w:t>
                      </w:r>
                      <w:r>
                        <w:rPr>
                          <w:color w:val="525F56"/>
                          <w:spacing w:val="-24"/>
                        </w:rPr>
                        <w:t xml:space="preserve"> </w:t>
                      </w:r>
                      <w:r>
                        <w:rPr>
                          <w:color w:val="53859A"/>
                        </w:rPr>
                        <w:t xml:space="preserve">False assert </w:t>
                      </w:r>
                      <w:r>
                        <w:rPr>
                          <w:color w:val="525F56"/>
                        </w:rPr>
                        <w:t>is_vaild_username(</w:t>
                      </w:r>
                      <w:r>
                        <w:rPr>
                          <w:color w:val="479961"/>
                        </w:rPr>
                        <w:t>"user!@#"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>False</w:t>
                      </w:r>
                    </w:p>
                    <w:p w14:paraId="14E2FC85">
                      <w:pPr>
                        <w:pStyle w:val="5"/>
                        <w:spacing w:line="281" w:lineRule="exact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525F56"/>
                        </w:rPr>
                        <w:t>print(</w:t>
                      </w:r>
                      <w:r>
                        <w:rPr>
                          <w:color w:val="479961"/>
                        </w:rPr>
                        <w:t xml:space="preserve">"All test cases </w:t>
                      </w:r>
                      <w:r>
                        <w:rPr>
                          <w:color w:val="479961"/>
                          <w:spacing w:val="-2"/>
                        </w:rPr>
                        <w:t>passed!"</w:t>
                      </w:r>
                      <w:r>
                        <w:rPr>
                          <w:color w:val="525F56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46C47B0">
      <w:pPr>
        <w:pStyle w:val="5"/>
        <w:spacing w:before="210"/>
        <w:rPr>
          <w:rFonts w:ascii="Calibri"/>
          <w:b/>
          <w:i/>
        </w:rPr>
      </w:pPr>
    </w:p>
    <w:p w14:paraId="5437AD59">
      <w:pPr>
        <w:pStyle w:val="5"/>
        <w:ind w:left="153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126DB250">
      <w:pPr>
        <w:pStyle w:val="5"/>
        <w:ind w:left="142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630670" cy="55689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0760" cy="55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D5E4">
      <w:pPr>
        <w:pStyle w:val="2"/>
        <w:spacing w:before="277"/>
        <w:rPr>
          <w:u w:val="none"/>
        </w:rPr>
      </w:pPr>
      <w:r>
        <w:rPr>
          <w:u w:val="thick"/>
        </w:rPr>
        <w:t>Task</w:t>
      </w:r>
      <w:r>
        <w:rPr>
          <w:spacing w:val="-9"/>
          <w:u w:val="thick"/>
        </w:rPr>
        <w:t xml:space="preserve"> </w:t>
      </w:r>
      <w:r>
        <w:rPr>
          <w:u w:val="thick"/>
        </w:rPr>
        <w:t>Description</w:t>
      </w:r>
      <w:r>
        <w:rPr>
          <w:spacing w:val="-6"/>
          <w:u w:val="thick"/>
        </w:rPr>
        <w:t xml:space="preserve"> </w:t>
      </w:r>
      <w:r>
        <w:rPr>
          <w:u w:val="thick"/>
        </w:rPr>
        <w:t>#2</w:t>
      </w:r>
      <w:r>
        <w:rPr>
          <w:spacing w:val="-9"/>
          <w:u w:val="thick"/>
        </w:rPr>
        <w:t xml:space="preserve"> </w:t>
      </w:r>
      <w:r>
        <w:rPr>
          <w:u w:val="thick"/>
        </w:rPr>
        <w:t>(Even–Odd</w:t>
      </w:r>
      <w:r>
        <w:rPr>
          <w:spacing w:val="-6"/>
          <w:u w:val="thick"/>
        </w:rPr>
        <w:t xml:space="preserve"> </w:t>
      </w:r>
      <w:r>
        <w:rPr>
          <w:u w:val="thick"/>
        </w:rPr>
        <w:t>&amp;</w:t>
      </w:r>
      <w:r>
        <w:rPr>
          <w:spacing w:val="-8"/>
          <w:u w:val="thick"/>
        </w:rPr>
        <w:t xml:space="preserve"> </w:t>
      </w:r>
      <w:r>
        <w:rPr>
          <w:u w:val="thick"/>
        </w:rPr>
        <w:t>Type</w:t>
      </w:r>
      <w:r>
        <w:rPr>
          <w:spacing w:val="-9"/>
          <w:u w:val="thick"/>
        </w:rPr>
        <w:t xml:space="preserve"> </w:t>
      </w:r>
      <w:r>
        <w:rPr>
          <w:u w:val="thick"/>
        </w:rPr>
        <w:t>Classification</w:t>
      </w:r>
      <w:r>
        <w:rPr>
          <w:spacing w:val="-7"/>
          <w:u w:val="thick"/>
        </w:rPr>
        <w:t xml:space="preserve"> </w:t>
      </w:r>
      <w:r>
        <w:rPr>
          <w:u w:val="thick"/>
        </w:rPr>
        <w:t>–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Apply</w:t>
      </w:r>
    </w:p>
    <w:p w14:paraId="0BB25AF3">
      <w:pPr>
        <w:pStyle w:val="5"/>
        <w:spacing w:before="207"/>
        <w:ind w:left="153"/>
        <w:rPr>
          <w:rFonts w:ascii="Calibri"/>
        </w:rPr>
      </w:pPr>
      <w:r>
        <w:rPr>
          <w:rFonts w:ascii="Calibri"/>
        </w:rPr>
        <w:t>AI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for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Robust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Input</w:t>
      </w:r>
      <w:r>
        <w:rPr>
          <w:rFonts w:ascii="Calibri"/>
          <w:spacing w:val="-2"/>
        </w:rPr>
        <w:t xml:space="preserve"> Handling)</w:t>
      </w:r>
    </w:p>
    <w:p w14:paraId="6CBE456F">
      <w:pPr>
        <w:pStyle w:val="8"/>
        <w:numPr>
          <w:ilvl w:val="1"/>
          <w:numId w:val="2"/>
        </w:numPr>
        <w:tabs>
          <w:tab w:val="left" w:pos="1046"/>
        </w:tabs>
        <w:spacing w:before="209" w:after="0" w:line="408" w:lineRule="auto"/>
        <w:ind w:left="874" w:right="4052" w:firstLine="0"/>
        <w:jc w:val="left"/>
        <w:rPr>
          <w:sz w:val="24"/>
        </w:rPr>
      </w:pPr>
      <w:r>
        <w:rPr>
          <w:sz w:val="24"/>
        </w:rPr>
        <w:t>Task: Use AI to generate at least 3 assert test cases for a function</w:t>
      </w:r>
      <w:r>
        <w:rPr>
          <w:spacing w:val="-12"/>
          <w:sz w:val="24"/>
        </w:rPr>
        <w:t xml:space="preserve"> </w:t>
      </w:r>
      <w:r>
        <w:rPr>
          <w:sz w:val="24"/>
        </w:rPr>
        <w:t>classify_value(x)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implement</w:t>
      </w:r>
      <w:r>
        <w:rPr>
          <w:spacing w:val="-11"/>
          <w:sz w:val="24"/>
        </w:rPr>
        <w:t xml:space="preserve"> </w:t>
      </w:r>
      <w:r>
        <w:rPr>
          <w:sz w:val="24"/>
        </w:rPr>
        <w:t>it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conditional logic and loops.</w:t>
      </w:r>
    </w:p>
    <w:p w14:paraId="2A5A2E1D">
      <w:pPr>
        <w:pStyle w:val="8"/>
        <w:numPr>
          <w:ilvl w:val="1"/>
          <w:numId w:val="2"/>
        </w:numPr>
        <w:tabs>
          <w:tab w:val="left" w:pos="1046"/>
        </w:tabs>
        <w:spacing w:before="1" w:after="0" w:line="240" w:lineRule="auto"/>
        <w:ind w:left="1046" w:right="0" w:hanging="172"/>
        <w:jc w:val="left"/>
        <w:rPr>
          <w:sz w:val="24"/>
        </w:rPr>
      </w:pPr>
      <w:r>
        <w:rPr>
          <w:spacing w:val="-2"/>
          <w:sz w:val="24"/>
        </w:rPr>
        <w:t>Requirements:</w:t>
      </w:r>
    </w:p>
    <w:p w14:paraId="75CB8F10">
      <w:pPr>
        <w:pStyle w:val="8"/>
        <w:numPr>
          <w:ilvl w:val="2"/>
          <w:numId w:val="2"/>
        </w:numPr>
        <w:tabs>
          <w:tab w:val="left" w:pos="1773"/>
        </w:tabs>
        <w:spacing w:before="206" w:after="0" w:line="240" w:lineRule="auto"/>
        <w:ind w:left="1773" w:right="0" w:hanging="179"/>
        <w:jc w:val="left"/>
        <w:rPr>
          <w:sz w:val="24"/>
        </w:rPr>
      </w:pP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integer,</w:t>
      </w:r>
      <w:r>
        <w:rPr>
          <w:spacing w:val="-6"/>
          <w:sz w:val="24"/>
        </w:rPr>
        <w:t xml:space="preserve"> </w:t>
      </w:r>
      <w:r>
        <w:rPr>
          <w:sz w:val="24"/>
        </w:rPr>
        <w:t>classify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"Even"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"Odd".</w:t>
      </w:r>
    </w:p>
    <w:p w14:paraId="0953F219">
      <w:pPr>
        <w:pStyle w:val="8"/>
        <w:numPr>
          <w:ilvl w:val="2"/>
          <w:numId w:val="2"/>
        </w:numPr>
        <w:tabs>
          <w:tab w:val="left" w:pos="1773"/>
        </w:tabs>
        <w:spacing w:before="206" w:after="0" w:line="240" w:lineRule="auto"/>
        <w:ind w:left="1773" w:right="0" w:hanging="179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0,</w:t>
      </w:r>
      <w:r>
        <w:rPr>
          <w:spacing w:val="-3"/>
          <w:sz w:val="24"/>
        </w:rPr>
        <w:t xml:space="preserve"> </w:t>
      </w:r>
      <w:r>
        <w:rPr>
          <w:sz w:val="24"/>
        </w:rPr>
        <w:t>return</w:t>
      </w:r>
      <w:r>
        <w:rPr>
          <w:spacing w:val="-2"/>
          <w:sz w:val="24"/>
        </w:rPr>
        <w:t xml:space="preserve"> "Zero".</w:t>
      </w:r>
    </w:p>
    <w:p w14:paraId="26312719">
      <w:pPr>
        <w:pStyle w:val="8"/>
        <w:numPr>
          <w:ilvl w:val="2"/>
          <w:numId w:val="2"/>
        </w:numPr>
        <w:tabs>
          <w:tab w:val="left" w:pos="1773"/>
        </w:tabs>
        <w:spacing w:before="207" w:after="0" w:line="240" w:lineRule="auto"/>
        <w:ind w:left="1773" w:right="0" w:hanging="179"/>
        <w:jc w:val="left"/>
        <w:rPr>
          <w:sz w:val="24"/>
        </w:rPr>
      </w:pP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non-numeric,</w:t>
      </w:r>
      <w:r>
        <w:rPr>
          <w:spacing w:val="-8"/>
          <w:sz w:val="24"/>
        </w:rPr>
        <w:t xml:space="preserve"> </w:t>
      </w:r>
      <w:r>
        <w:rPr>
          <w:sz w:val="24"/>
        </w:rPr>
        <w:t>return</w:t>
      </w:r>
      <w:r>
        <w:rPr>
          <w:spacing w:val="-3"/>
          <w:sz w:val="24"/>
        </w:rPr>
        <w:t xml:space="preserve"> </w:t>
      </w:r>
      <w:r>
        <w:rPr>
          <w:sz w:val="24"/>
        </w:rPr>
        <w:t>"Invalid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Input".</w:t>
      </w:r>
    </w:p>
    <w:p w14:paraId="1E79008E">
      <w:pPr>
        <w:pStyle w:val="5"/>
        <w:spacing w:before="209"/>
        <w:ind w:left="153"/>
        <w:rPr>
          <w:rFonts w:ascii="Calibri"/>
        </w:rPr>
      </w:pPr>
      <w:r>
        <w:rPr>
          <w:rFonts w:ascii="Calibri"/>
        </w:rPr>
        <w:t>Example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Assert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Test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Cases:</w:t>
      </w:r>
    </w:p>
    <w:p w14:paraId="2E2DACC6">
      <w:pPr>
        <w:pStyle w:val="5"/>
        <w:spacing w:after="0"/>
        <w:rPr>
          <w:rFonts w:ascii="Calibri"/>
        </w:rPr>
        <w:sectPr>
          <w:pgSz w:w="11930" w:h="16850"/>
          <w:pgMar w:top="740" w:right="566" w:bottom="280" w:left="566" w:header="720" w:footer="720" w:gutter="0"/>
          <w:cols w:space="720" w:num="1"/>
        </w:sectPr>
      </w:pPr>
    </w:p>
    <w:p w14:paraId="16BF671B">
      <w:pPr>
        <w:pStyle w:val="5"/>
        <w:spacing w:before="26" w:line="408" w:lineRule="auto"/>
        <w:ind w:left="874" w:right="6686"/>
        <w:rPr>
          <w:rFonts w:ascii="Calibri"/>
        </w:rPr>
      </w:pPr>
      <w:r>
        <w:rPr>
          <w:rFonts w:ascii="Calibri"/>
        </w:rPr>
        <w:t>assert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classify_value(8)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"Even" assert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classify_value(7)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4"/>
        </w:rPr>
        <w:t xml:space="preserve"> "Odd"</w:t>
      </w:r>
    </w:p>
    <w:p w14:paraId="26F36C9A">
      <w:pPr>
        <w:pStyle w:val="5"/>
        <w:spacing w:before="2" w:line="408" w:lineRule="auto"/>
        <w:ind w:left="153" w:right="4685" w:firstLine="720"/>
        <w:rPr>
          <w:rFonts w:ascii="Calibri"/>
        </w:rPr>
      </w:pPr>
      <w:r>
        <w:rPr>
          <w:rFonts w:ascii="Calibri"/>
        </w:rPr>
        <w:t>assert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classify_value("abc")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"Invalid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Input" Expected Output #2:</w:t>
      </w:r>
    </w:p>
    <w:p w14:paraId="22C04B95">
      <w:pPr>
        <w:pStyle w:val="8"/>
        <w:numPr>
          <w:ilvl w:val="1"/>
          <w:numId w:val="2"/>
        </w:numPr>
        <w:tabs>
          <w:tab w:val="left" w:pos="1046"/>
        </w:tabs>
        <w:spacing w:before="0" w:after="0" w:line="408" w:lineRule="auto"/>
        <w:ind w:left="874" w:right="4402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476250</wp:posOffset>
            </wp:positionH>
            <wp:positionV relativeFrom="paragraph">
              <wp:posOffset>650240</wp:posOffset>
            </wp:positionV>
            <wp:extent cx="5738495" cy="279273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251" cy="279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Function</w:t>
      </w:r>
      <w:r>
        <w:rPr>
          <w:spacing w:val="-12"/>
          <w:sz w:val="24"/>
        </w:rPr>
        <w:t xml:space="preserve"> </w:t>
      </w:r>
      <w:r>
        <w:rPr>
          <w:sz w:val="24"/>
        </w:rPr>
        <w:t>correctly</w:t>
      </w:r>
      <w:r>
        <w:rPr>
          <w:spacing w:val="-14"/>
          <w:sz w:val="24"/>
        </w:rPr>
        <w:t xml:space="preserve"> </w:t>
      </w:r>
      <w:r>
        <w:rPr>
          <w:sz w:val="24"/>
        </w:rPr>
        <w:t>classifying</w:t>
      </w:r>
      <w:r>
        <w:rPr>
          <w:spacing w:val="-11"/>
          <w:sz w:val="24"/>
        </w:rPr>
        <w:t xml:space="preserve"> </w:t>
      </w:r>
      <w:r>
        <w:rPr>
          <w:sz w:val="24"/>
        </w:rPr>
        <w:t>values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passing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cases.</w:t>
      </w:r>
    </w:p>
    <w:p w14:paraId="3B6B1645">
      <w:pPr>
        <w:pStyle w:val="5"/>
        <w:spacing w:before="267"/>
        <w:ind w:left="153"/>
        <w:rPr>
          <w:rFonts w:ascii="Calibri"/>
        </w:rPr>
      </w:pPr>
      <w:r>
        <w:rPr>
          <w:rFonts w:ascii="Calibri"/>
          <w:spacing w:val="-2"/>
        </w:rPr>
        <w:t>Code:</w:t>
      </w:r>
    </w:p>
    <w:p w14:paraId="7E0E9F36">
      <w:pPr>
        <w:pStyle w:val="5"/>
        <w:spacing w:before="6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127635</wp:posOffset>
                </wp:positionV>
                <wp:extent cx="6638925" cy="3619500"/>
                <wp:effectExtent l="0" t="0" r="0" b="0"/>
                <wp:wrapTopAndBottom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8925" cy="3619500"/>
                        </a:xfrm>
                        <a:prstGeom prst="rect">
                          <a:avLst/>
                        </a:prstGeom>
                        <a:solidFill>
                          <a:srgbClr val="EBF4EC"/>
                        </a:solidFill>
                      </wps:spPr>
                      <wps:txbx>
                        <w:txbxContent>
                          <w:p w14:paraId="5276AC77">
                            <w:pPr>
                              <w:pStyle w:val="5"/>
                              <w:spacing w:before="103" w:line="276" w:lineRule="auto"/>
                              <w:ind w:left="631" w:right="7027" w:hanging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  <w:spacing w:val="-2"/>
                              </w:rPr>
                              <w:t>def</w:t>
                            </w:r>
                            <w:r>
                              <w:rPr>
                                <w:color w:val="53859A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468A8F"/>
                                <w:spacing w:val="-2"/>
                              </w:rPr>
                              <w:t>classify_value</w:t>
                            </w:r>
                            <w:r>
                              <w:rPr>
                                <w:color w:val="9E6F3B"/>
                                <w:spacing w:val="-2"/>
                              </w:rPr>
                              <w:t>(x)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 xml:space="preserve">: </w:t>
                            </w:r>
                            <w:r>
                              <w:rPr>
                                <w:color w:val="53859A"/>
                                <w:spacing w:val="-4"/>
                              </w:rPr>
                              <w:t>try</w:t>
                            </w:r>
                            <w:r>
                              <w:rPr>
                                <w:color w:val="525F56"/>
                                <w:spacing w:val="-4"/>
                              </w:rPr>
                              <w:t>:</w:t>
                            </w:r>
                          </w:p>
                          <w:p w14:paraId="3608BB23">
                            <w:pPr>
                              <w:pStyle w:val="5"/>
                              <w:spacing w:before="2"/>
                              <w:ind w:left="1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 xml:space="preserve">if </w:t>
                            </w:r>
                            <w:r>
                              <w:rPr>
                                <w:color w:val="525F56"/>
                              </w:rPr>
                              <w:t xml:space="preserve">x == </w:t>
                            </w:r>
                            <w:r>
                              <w:rPr>
                                <w:color w:val="9E6F3B"/>
                                <w:spacing w:val="-5"/>
                              </w:rPr>
                              <w:t>0</w:t>
                            </w:r>
                            <w:r>
                              <w:rPr>
                                <w:color w:val="525F56"/>
                                <w:spacing w:val="-5"/>
                              </w:rPr>
                              <w:t>:</w:t>
                            </w:r>
                          </w:p>
                          <w:p w14:paraId="0FEE6A2C">
                            <w:pPr>
                              <w:pStyle w:val="5"/>
                              <w:spacing w:before="43" w:line="273" w:lineRule="auto"/>
                              <w:ind w:left="1159" w:right="7027" w:firstLine="5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  <w:spacing w:val="-2"/>
                              </w:rPr>
                              <w:t>return</w:t>
                            </w:r>
                            <w:r>
                              <w:rPr>
                                <w:color w:val="53859A"/>
                                <w:spacing w:val="-34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  <w:spacing w:val="-2"/>
                              </w:rPr>
                              <w:t xml:space="preserve">"Zero" </w:t>
                            </w:r>
                            <w:r>
                              <w:rPr>
                                <w:color w:val="53859A"/>
                              </w:rPr>
                              <w:t xml:space="preserve">elif </w:t>
                            </w:r>
                            <w:r>
                              <w:rPr>
                                <w:color w:val="525F56"/>
                              </w:rPr>
                              <w:t xml:space="preserve">x % </w:t>
                            </w:r>
                            <w:r>
                              <w:rPr>
                                <w:color w:val="9E6F3B"/>
                              </w:rPr>
                              <w:t xml:space="preserve">2 </w:t>
                            </w:r>
                            <w:r>
                              <w:rPr>
                                <w:color w:val="525F56"/>
                              </w:rPr>
                              <w:t xml:space="preserve">== </w:t>
                            </w:r>
                            <w:r>
                              <w:rPr>
                                <w:color w:val="9E6F3B"/>
                              </w:rPr>
                              <w:t>0</w:t>
                            </w:r>
                            <w:r>
                              <w:rPr>
                                <w:color w:val="525F56"/>
                              </w:rPr>
                              <w:t>:</w:t>
                            </w:r>
                          </w:p>
                          <w:p w14:paraId="6DC6A964">
                            <w:pPr>
                              <w:pStyle w:val="5"/>
                              <w:spacing w:before="5" w:line="273" w:lineRule="auto"/>
                              <w:ind w:left="1159" w:right="7027" w:firstLine="5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  <w:spacing w:val="-2"/>
                              </w:rPr>
                              <w:t>return</w:t>
                            </w:r>
                            <w:r>
                              <w:rPr>
                                <w:color w:val="53859A"/>
                                <w:spacing w:val="-34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  <w:spacing w:val="-2"/>
                              </w:rPr>
                              <w:t xml:space="preserve">"Even" </w:t>
                            </w:r>
                            <w:r>
                              <w:rPr>
                                <w:color w:val="53859A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:</w:t>
                            </w:r>
                          </w:p>
                          <w:p w14:paraId="7A3AC3EF">
                            <w:pPr>
                              <w:pStyle w:val="5"/>
                              <w:spacing w:before="5" w:line="276" w:lineRule="auto"/>
                              <w:ind w:left="631" w:right="7027" w:firstLine="10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  <w:spacing w:val="-2"/>
                              </w:rPr>
                              <w:t>return</w:t>
                            </w:r>
                            <w:r>
                              <w:rPr>
                                <w:color w:val="53859A"/>
                                <w:spacing w:val="-34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  <w:spacing w:val="-2"/>
                              </w:rPr>
                              <w:t xml:space="preserve">"Odd" </w:t>
                            </w:r>
                            <w:r>
                              <w:rPr>
                                <w:color w:val="53859A"/>
                              </w:rPr>
                              <w:t xml:space="preserve">except </w:t>
                            </w:r>
                            <w:r>
                              <w:rPr>
                                <w:color w:val="525F56"/>
                              </w:rPr>
                              <w:t>TypeError:</w:t>
                            </w:r>
                          </w:p>
                          <w:p w14:paraId="156419B7">
                            <w:pPr>
                              <w:pStyle w:val="5"/>
                              <w:ind w:left="1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 xml:space="preserve">return </w:t>
                            </w:r>
                            <w:r>
                              <w:rPr>
                                <w:color w:val="479961"/>
                              </w:rPr>
                              <w:t>"Invalid input: please provide an</w:t>
                            </w:r>
                            <w:r>
                              <w:rPr>
                                <w:color w:val="479961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  <w:spacing w:val="-2"/>
                              </w:rPr>
                              <w:t>integer"</w:t>
                            </w:r>
                          </w:p>
                          <w:p w14:paraId="7EF70667">
                            <w:pPr>
                              <w:pStyle w:val="5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39D4632D">
                            <w:pPr>
                              <w:pStyle w:val="5"/>
                              <w:spacing w:line="276" w:lineRule="auto"/>
                              <w:ind w:left="105" w:right="57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>assert</w:t>
                            </w:r>
                            <w:r>
                              <w:rPr>
                                <w:color w:val="53859A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classify_value(</w:t>
                            </w:r>
                            <w:r>
                              <w:rPr>
                                <w:color w:val="9E6F3B"/>
                              </w:rPr>
                              <w:t>4</w:t>
                            </w:r>
                            <w:r>
                              <w:rPr>
                                <w:color w:val="525F56"/>
                              </w:rPr>
                              <w:t>)</w:t>
                            </w:r>
                            <w:r>
                              <w:rPr>
                                <w:color w:val="525F56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==</w:t>
                            </w:r>
                            <w:r>
                              <w:rPr>
                                <w:color w:val="525F56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 xml:space="preserve">"Even" </w:t>
                            </w:r>
                            <w:r>
                              <w:rPr>
                                <w:color w:val="53859A"/>
                              </w:rPr>
                              <w:t xml:space="preserve">assert </w:t>
                            </w:r>
                            <w:r>
                              <w:rPr>
                                <w:color w:val="525F56"/>
                              </w:rPr>
                              <w:t>classify_value(</w:t>
                            </w:r>
                            <w:r>
                              <w:rPr>
                                <w:color w:val="9E6F3B"/>
                              </w:rPr>
                              <w:t>7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479961"/>
                              </w:rPr>
                              <w:t xml:space="preserve">"Odd" </w:t>
                            </w:r>
                            <w:r>
                              <w:rPr>
                                <w:color w:val="53859A"/>
                              </w:rPr>
                              <w:t xml:space="preserve">assert </w:t>
                            </w:r>
                            <w:r>
                              <w:rPr>
                                <w:color w:val="525F56"/>
                              </w:rPr>
                              <w:t>classify_value(</w:t>
                            </w:r>
                            <w:r>
                              <w:rPr>
                                <w:color w:val="9E6F3B"/>
                              </w:rPr>
                              <w:t>0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479961"/>
                                <w:spacing w:val="-5"/>
                              </w:rPr>
                              <w:t>"Zero"</w:t>
                            </w:r>
                          </w:p>
                          <w:p w14:paraId="32F9F8AD">
                            <w:pPr>
                              <w:pStyle w:val="5"/>
                              <w:spacing w:before="3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 xml:space="preserve">assert </w:t>
                            </w:r>
                            <w:r>
                              <w:rPr>
                                <w:color w:val="525F56"/>
                              </w:rPr>
                              <w:t>classify_value(</w:t>
                            </w:r>
                            <w:r>
                              <w:rPr>
                                <w:color w:val="479961"/>
                              </w:rPr>
                              <w:t>"string"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479961"/>
                              </w:rPr>
                              <w:t>"Invalid input: please provide an</w:t>
                            </w:r>
                            <w:r>
                              <w:rPr>
                                <w:color w:val="479961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  <w:spacing w:val="-2"/>
                              </w:rPr>
                              <w:t>integer"</w:t>
                            </w:r>
                          </w:p>
                          <w:p w14:paraId="5527CC33">
                            <w:pPr>
                              <w:pStyle w:val="5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70009B94">
                            <w:pPr>
                              <w:pStyle w:val="5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25F56"/>
                              </w:rPr>
                              <w:t>print(</w:t>
                            </w:r>
                            <w:r>
                              <w:rPr>
                                <w:color w:val="479961"/>
                              </w:rPr>
                              <w:t xml:space="preserve">"All test cases </w:t>
                            </w:r>
                            <w:r>
                              <w:rPr>
                                <w:color w:val="479961"/>
                                <w:spacing w:val="-2"/>
                              </w:rPr>
                              <w:t>passed!"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36pt;margin-top:10.05pt;height:285pt;width:522.75pt;mso-position-horizontal-relative:page;mso-wrap-distance-bottom:0pt;mso-wrap-distance-top:0pt;z-index:-251654144;mso-width-relative:page;mso-height-relative:page;" fillcolor="#EBF4EC" filled="t" stroked="f" coordsize="21600,21600" o:gfxdata="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mDLxxtYAAAAKAQAADwAAAAAAAAABACAAAAAi&#10;AAAAZHJzL2Rvd25yZXYueG1sUEsBAhQAFAAAAAgAh07iQIR/KTLTAQAAqQMAAA4AAAAAAAAAAQAg&#10;AAAAJQEAAGRycy9lMm9Eb2MueG1sUEsFBgAAAAAGAAYAWQEAAGo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276AC77">
                      <w:pPr>
                        <w:pStyle w:val="5"/>
                        <w:spacing w:before="103" w:line="276" w:lineRule="auto"/>
                        <w:ind w:left="631" w:right="7027" w:hanging="529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  <w:spacing w:val="-2"/>
                        </w:rPr>
                        <w:t>def</w:t>
                      </w:r>
                      <w:r>
                        <w:rPr>
                          <w:color w:val="53859A"/>
                          <w:spacing w:val="-27"/>
                        </w:rPr>
                        <w:t xml:space="preserve"> </w:t>
                      </w:r>
                      <w:r>
                        <w:rPr>
                          <w:color w:val="468A8F"/>
                          <w:spacing w:val="-2"/>
                        </w:rPr>
                        <w:t>classify_value</w:t>
                      </w:r>
                      <w:r>
                        <w:rPr>
                          <w:color w:val="9E6F3B"/>
                          <w:spacing w:val="-2"/>
                        </w:rPr>
                        <w:t>(x)</w:t>
                      </w:r>
                      <w:r>
                        <w:rPr>
                          <w:color w:val="525F56"/>
                          <w:spacing w:val="-2"/>
                        </w:rPr>
                        <w:t xml:space="preserve">: </w:t>
                      </w:r>
                      <w:r>
                        <w:rPr>
                          <w:color w:val="53859A"/>
                          <w:spacing w:val="-4"/>
                        </w:rPr>
                        <w:t>try</w:t>
                      </w:r>
                      <w:r>
                        <w:rPr>
                          <w:color w:val="525F56"/>
                          <w:spacing w:val="-4"/>
                        </w:rPr>
                        <w:t>:</w:t>
                      </w:r>
                    </w:p>
                    <w:p w14:paraId="3608BB23">
                      <w:pPr>
                        <w:pStyle w:val="5"/>
                        <w:spacing w:before="2"/>
                        <w:ind w:left="1159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 xml:space="preserve">if </w:t>
                      </w:r>
                      <w:r>
                        <w:rPr>
                          <w:color w:val="525F56"/>
                        </w:rPr>
                        <w:t xml:space="preserve">x == </w:t>
                      </w:r>
                      <w:r>
                        <w:rPr>
                          <w:color w:val="9E6F3B"/>
                          <w:spacing w:val="-5"/>
                        </w:rPr>
                        <w:t>0</w:t>
                      </w:r>
                      <w:r>
                        <w:rPr>
                          <w:color w:val="525F56"/>
                          <w:spacing w:val="-5"/>
                        </w:rPr>
                        <w:t>:</w:t>
                      </w:r>
                    </w:p>
                    <w:p w14:paraId="0FEE6A2C">
                      <w:pPr>
                        <w:pStyle w:val="5"/>
                        <w:spacing w:before="43" w:line="273" w:lineRule="auto"/>
                        <w:ind w:left="1159" w:right="7027" w:firstLine="527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  <w:spacing w:val="-2"/>
                        </w:rPr>
                        <w:t>return</w:t>
                      </w:r>
                      <w:r>
                        <w:rPr>
                          <w:color w:val="53859A"/>
                          <w:spacing w:val="-34"/>
                        </w:rPr>
                        <w:t xml:space="preserve"> </w:t>
                      </w:r>
                      <w:r>
                        <w:rPr>
                          <w:color w:val="479961"/>
                          <w:spacing w:val="-2"/>
                        </w:rPr>
                        <w:t xml:space="preserve">"Zero" </w:t>
                      </w:r>
                      <w:r>
                        <w:rPr>
                          <w:color w:val="53859A"/>
                        </w:rPr>
                        <w:t xml:space="preserve">elif </w:t>
                      </w:r>
                      <w:r>
                        <w:rPr>
                          <w:color w:val="525F56"/>
                        </w:rPr>
                        <w:t xml:space="preserve">x % </w:t>
                      </w:r>
                      <w:r>
                        <w:rPr>
                          <w:color w:val="9E6F3B"/>
                        </w:rPr>
                        <w:t xml:space="preserve">2 </w:t>
                      </w:r>
                      <w:r>
                        <w:rPr>
                          <w:color w:val="525F56"/>
                        </w:rPr>
                        <w:t xml:space="preserve">== </w:t>
                      </w:r>
                      <w:r>
                        <w:rPr>
                          <w:color w:val="9E6F3B"/>
                        </w:rPr>
                        <w:t>0</w:t>
                      </w:r>
                      <w:r>
                        <w:rPr>
                          <w:color w:val="525F56"/>
                        </w:rPr>
                        <w:t>:</w:t>
                      </w:r>
                    </w:p>
                    <w:p w14:paraId="6DC6A964">
                      <w:pPr>
                        <w:pStyle w:val="5"/>
                        <w:spacing w:before="5" w:line="273" w:lineRule="auto"/>
                        <w:ind w:left="1159" w:right="7027" w:firstLine="527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  <w:spacing w:val="-2"/>
                        </w:rPr>
                        <w:t>return</w:t>
                      </w:r>
                      <w:r>
                        <w:rPr>
                          <w:color w:val="53859A"/>
                          <w:spacing w:val="-34"/>
                        </w:rPr>
                        <w:t xml:space="preserve"> </w:t>
                      </w:r>
                      <w:r>
                        <w:rPr>
                          <w:color w:val="479961"/>
                          <w:spacing w:val="-2"/>
                        </w:rPr>
                        <w:t xml:space="preserve">"Even" </w:t>
                      </w:r>
                      <w:r>
                        <w:rPr>
                          <w:color w:val="53859A"/>
                          <w:spacing w:val="-2"/>
                        </w:rPr>
                        <w:t>else</w:t>
                      </w:r>
                      <w:r>
                        <w:rPr>
                          <w:color w:val="525F56"/>
                          <w:spacing w:val="-2"/>
                        </w:rPr>
                        <w:t>:</w:t>
                      </w:r>
                    </w:p>
                    <w:p w14:paraId="7A3AC3EF">
                      <w:pPr>
                        <w:pStyle w:val="5"/>
                        <w:spacing w:before="5" w:line="276" w:lineRule="auto"/>
                        <w:ind w:left="631" w:right="7027" w:firstLine="1055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  <w:spacing w:val="-2"/>
                        </w:rPr>
                        <w:t>return</w:t>
                      </w:r>
                      <w:r>
                        <w:rPr>
                          <w:color w:val="53859A"/>
                          <w:spacing w:val="-34"/>
                        </w:rPr>
                        <w:t xml:space="preserve"> </w:t>
                      </w:r>
                      <w:r>
                        <w:rPr>
                          <w:color w:val="479961"/>
                          <w:spacing w:val="-2"/>
                        </w:rPr>
                        <w:t xml:space="preserve">"Odd" </w:t>
                      </w:r>
                      <w:r>
                        <w:rPr>
                          <w:color w:val="53859A"/>
                        </w:rPr>
                        <w:t xml:space="preserve">except </w:t>
                      </w:r>
                      <w:r>
                        <w:rPr>
                          <w:color w:val="525F56"/>
                        </w:rPr>
                        <w:t>TypeError:</w:t>
                      </w:r>
                    </w:p>
                    <w:p w14:paraId="156419B7">
                      <w:pPr>
                        <w:pStyle w:val="5"/>
                        <w:ind w:left="1159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 xml:space="preserve">return </w:t>
                      </w:r>
                      <w:r>
                        <w:rPr>
                          <w:color w:val="479961"/>
                        </w:rPr>
                        <w:t>"Invalid input: please provide an</w:t>
                      </w:r>
                      <w:r>
                        <w:rPr>
                          <w:color w:val="479961"/>
                          <w:spacing w:val="1"/>
                        </w:rPr>
                        <w:t xml:space="preserve"> </w:t>
                      </w:r>
                      <w:r>
                        <w:rPr>
                          <w:color w:val="479961"/>
                          <w:spacing w:val="-2"/>
                        </w:rPr>
                        <w:t>integer"</w:t>
                      </w:r>
                    </w:p>
                    <w:p w14:paraId="7EF70667">
                      <w:pPr>
                        <w:pStyle w:val="5"/>
                        <w:spacing w:before="83"/>
                        <w:rPr>
                          <w:color w:val="000000"/>
                        </w:rPr>
                      </w:pPr>
                    </w:p>
                    <w:p w14:paraId="39D4632D">
                      <w:pPr>
                        <w:pStyle w:val="5"/>
                        <w:spacing w:line="276" w:lineRule="auto"/>
                        <w:ind w:left="105" w:right="5750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>assert</w:t>
                      </w:r>
                      <w:r>
                        <w:rPr>
                          <w:color w:val="53859A"/>
                          <w:spacing w:val="-17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classify_value(</w:t>
                      </w:r>
                      <w:r>
                        <w:rPr>
                          <w:color w:val="9E6F3B"/>
                        </w:rPr>
                        <w:t>4</w:t>
                      </w:r>
                      <w:r>
                        <w:rPr>
                          <w:color w:val="525F56"/>
                        </w:rPr>
                        <w:t>)</w:t>
                      </w:r>
                      <w:r>
                        <w:rPr>
                          <w:color w:val="525F56"/>
                          <w:spacing w:val="-17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==</w:t>
                      </w:r>
                      <w:r>
                        <w:rPr>
                          <w:color w:val="525F56"/>
                          <w:spacing w:val="-17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 xml:space="preserve">"Even" </w:t>
                      </w:r>
                      <w:r>
                        <w:rPr>
                          <w:color w:val="53859A"/>
                        </w:rPr>
                        <w:t xml:space="preserve">assert </w:t>
                      </w:r>
                      <w:r>
                        <w:rPr>
                          <w:color w:val="525F56"/>
                        </w:rPr>
                        <w:t>classify_value(</w:t>
                      </w:r>
                      <w:r>
                        <w:rPr>
                          <w:color w:val="9E6F3B"/>
                        </w:rPr>
                        <w:t>7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479961"/>
                        </w:rPr>
                        <w:t xml:space="preserve">"Odd" </w:t>
                      </w:r>
                      <w:r>
                        <w:rPr>
                          <w:color w:val="53859A"/>
                        </w:rPr>
                        <w:t xml:space="preserve">assert </w:t>
                      </w:r>
                      <w:r>
                        <w:rPr>
                          <w:color w:val="525F56"/>
                        </w:rPr>
                        <w:t>classify_value(</w:t>
                      </w:r>
                      <w:r>
                        <w:rPr>
                          <w:color w:val="9E6F3B"/>
                        </w:rPr>
                        <w:t>0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479961"/>
                          <w:spacing w:val="-5"/>
                        </w:rPr>
                        <w:t>"Zero"</w:t>
                      </w:r>
                    </w:p>
                    <w:p w14:paraId="32F9F8AD">
                      <w:pPr>
                        <w:pStyle w:val="5"/>
                        <w:spacing w:before="3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 xml:space="preserve">assert </w:t>
                      </w:r>
                      <w:r>
                        <w:rPr>
                          <w:color w:val="525F56"/>
                        </w:rPr>
                        <w:t>classify_value(</w:t>
                      </w:r>
                      <w:r>
                        <w:rPr>
                          <w:color w:val="479961"/>
                        </w:rPr>
                        <w:t>"string"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479961"/>
                        </w:rPr>
                        <w:t>"Invalid input: please provide an</w:t>
                      </w:r>
                      <w:r>
                        <w:rPr>
                          <w:color w:val="479961"/>
                          <w:spacing w:val="1"/>
                        </w:rPr>
                        <w:t xml:space="preserve"> </w:t>
                      </w:r>
                      <w:r>
                        <w:rPr>
                          <w:color w:val="479961"/>
                          <w:spacing w:val="-2"/>
                        </w:rPr>
                        <w:t>integer"</w:t>
                      </w:r>
                    </w:p>
                    <w:p w14:paraId="5527CC33">
                      <w:pPr>
                        <w:pStyle w:val="5"/>
                        <w:spacing w:before="83"/>
                        <w:rPr>
                          <w:color w:val="000000"/>
                        </w:rPr>
                      </w:pPr>
                    </w:p>
                    <w:p w14:paraId="70009B94">
                      <w:pPr>
                        <w:pStyle w:val="5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525F56"/>
                        </w:rPr>
                        <w:t>print(</w:t>
                      </w:r>
                      <w:r>
                        <w:rPr>
                          <w:color w:val="479961"/>
                        </w:rPr>
                        <w:t xml:space="preserve">"All test cases </w:t>
                      </w:r>
                      <w:r>
                        <w:rPr>
                          <w:color w:val="479961"/>
                          <w:spacing w:val="-2"/>
                        </w:rPr>
                        <w:t>passed!"</w:t>
                      </w:r>
                      <w:r>
                        <w:rPr>
                          <w:color w:val="525F56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BEF0BAD">
      <w:pPr>
        <w:pStyle w:val="5"/>
        <w:spacing w:before="216"/>
        <w:rPr>
          <w:rFonts w:ascii="Calibri"/>
        </w:rPr>
      </w:pPr>
    </w:p>
    <w:p w14:paraId="6E89D1D5">
      <w:pPr>
        <w:pStyle w:val="5"/>
        <w:ind w:left="153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58AC6FE5">
      <w:pPr>
        <w:pStyle w:val="5"/>
        <w:spacing w:after="0"/>
        <w:rPr>
          <w:rFonts w:ascii="Calibri"/>
        </w:rPr>
        <w:sectPr>
          <w:pgSz w:w="11930" w:h="16850"/>
          <w:pgMar w:top="700" w:right="566" w:bottom="280" w:left="566" w:header="720" w:footer="720" w:gutter="0"/>
          <w:cols w:space="720" w:num="1"/>
        </w:sectPr>
      </w:pPr>
    </w:p>
    <w:p w14:paraId="41903DA7">
      <w:pPr>
        <w:pStyle w:val="5"/>
        <w:ind w:left="142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636385" cy="55689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6772" cy="55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7FA0">
      <w:pPr>
        <w:pStyle w:val="5"/>
        <w:spacing w:after="0"/>
        <w:rPr>
          <w:rFonts w:ascii="Calibri"/>
          <w:sz w:val="20"/>
        </w:rPr>
        <w:sectPr>
          <w:pgSz w:w="11930" w:h="16850"/>
          <w:pgMar w:top="700" w:right="566" w:bottom="280" w:left="566" w:header="720" w:footer="720" w:gutter="0"/>
          <w:cols w:space="720" w:num="1"/>
        </w:sectPr>
      </w:pPr>
    </w:p>
    <w:p w14:paraId="31F7CFDC">
      <w:pPr>
        <w:spacing w:before="23"/>
        <w:ind w:left="141" w:right="0" w:firstLine="0"/>
        <w:jc w:val="left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  <w:u w:val="single"/>
        </w:rPr>
        <w:t>Task</w:t>
      </w:r>
      <w:r>
        <w:rPr>
          <w:rFonts w:ascii="Calibri" w:hAnsi="Calibri"/>
          <w:b/>
          <w:spacing w:val="-12"/>
          <w:sz w:val="24"/>
          <w:u w:val="single"/>
        </w:rPr>
        <w:t xml:space="preserve"> </w:t>
      </w:r>
      <w:r>
        <w:rPr>
          <w:rFonts w:ascii="Calibri" w:hAnsi="Calibri"/>
          <w:b/>
          <w:sz w:val="24"/>
          <w:u w:val="single"/>
        </w:rPr>
        <w:t>Description</w:t>
      </w:r>
      <w:r>
        <w:rPr>
          <w:rFonts w:ascii="Calibri" w:hAnsi="Calibri"/>
          <w:b/>
          <w:spacing w:val="-12"/>
          <w:sz w:val="24"/>
          <w:u w:val="single"/>
        </w:rPr>
        <w:t xml:space="preserve"> </w:t>
      </w:r>
      <w:r>
        <w:rPr>
          <w:rFonts w:ascii="Calibri" w:hAnsi="Calibri"/>
          <w:b/>
          <w:sz w:val="24"/>
          <w:u w:val="single"/>
        </w:rPr>
        <w:t>#3</w:t>
      </w:r>
      <w:r>
        <w:rPr>
          <w:rFonts w:ascii="Calibri" w:hAnsi="Calibri"/>
          <w:b/>
          <w:spacing w:val="-14"/>
          <w:sz w:val="24"/>
          <w:u w:val="single"/>
        </w:rPr>
        <w:t xml:space="preserve"> </w:t>
      </w:r>
      <w:r>
        <w:rPr>
          <w:rFonts w:ascii="Calibri" w:hAnsi="Calibri"/>
          <w:b/>
          <w:sz w:val="24"/>
          <w:u w:val="single"/>
        </w:rPr>
        <w:t>(Palindrome</w:t>
      </w:r>
      <w:r>
        <w:rPr>
          <w:rFonts w:ascii="Calibri" w:hAnsi="Calibri"/>
          <w:b/>
          <w:spacing w:val="-10"/>
          <w:sz w:val="24"/>
          <w:u w:val="single"/>
        </w:rPr>
        <w:t xml:space="preserve"> </w:t>
      </w:r>
      <w:r>
        <w:rPr>
          <w:rFonts w:ascii="Calibri" w:hAnsi="Calibri"/>
          <w:b/>
          <w:sz w:val="24"/>
          <w:u w:val="single"/>
        </w:rPr>
        <w:t>Checker</w:t>
      </w:r>
      <w:r>
        <w:rPr>
          <w:rFonts w:ascii="Calibri" w:hAnsi="Calibri"/>
          <w:b/>
          <w:spacing w:val="-11"/>
          <w:sz w:val="24"/>
          <w:u w:val="single"/>
        </w:rPr>
        <w:t xml:space="preserve"> </w:t>
      </w:r>
      <w:r>
        <w:rPr>
          <w:rFonts w:ascii="Calibri" w:hAnsi="Calibri"/>
          <w:b/>
          <w:sz w:val="24"/>
          <w:u w:val="single"/>
        </w:rPr>
        <w:t>–</w:t>
      </w:r>
      <w:r>
        <w:rPr>
          <w:rFonts w:ascii="Calibri" w:hAnsi="Calibri"/>
          <w:b/>
          <w:spacing w:val="-13"/>
          <w:sz w:val="24"/>
          <w:u w:val="single"/>
        </w:rPr>
        <w:t xml:space="preserve"> </w:t>
      </w:r>
      <w:r>
        <w:rPr>
          <w:rFonts w:ascii="Calibri" w:hAnsi="Calibri"/>
          <w:b/>
          <w:sz w:val="24"/>
          <w:u w:val="single"/>
        </w:rPr>
        <w:t>Apply</w:t>
      </w:r>
      <w:r>
        <w:rPr>
          <w:rFonts w:ascii="Calibri" w:hAnsi="Calibri"/>
          <w:b/>
          <w:spacing w:val="-14"/>
          <w:sz w:val="24"/>
          <w:u w:val="single"/>
        </w:rPr>
        <w:t xml:space="preserve"> </w:t>
      </w:r>
      <w:r>
        <w:rPr>
          <w:rFonts w:ascii="Calibri" w:hAnsi="Calibri"/>
          <w:b/>
          <w:sz w:val="24"/>
          <w:u w:val="single"/>
        </w:rPr>
        <w:t>AI</w:t>
      </w:r>
      <w:r>
        <w:rPr>
          <w:rFonts w:ascii="Calibri" w:hAnsi="Calibri"/>
          <w:b/>
          <w:spacing w:val="-12"/>
          <w:sz w:val="24"/>
          <w:u w:val="single"/>
        </w:rPr>
        <w:t xml:space="preserve"> </w:t>
      </w:r>
      <w:r>
        <w:rPr>
          <w:rFonts w:ascii="Calibri" w:hAnsi="Calibri"/>
          <w:b/>
          <w:spacing w:val="-5"/>
          <w:sz w:val="24"/>
          <w:u w:val="single"/>
        </w:rPr>
        <w:t>for</w:t>
      </w:r>
    </w:p>
    <w:p w14:paraId="79F0AABC">
      <w:pPr>
        <w:pStyle w:val="5"/>
        <w:spacing w:before="207"/>
        <w:ind w:left="141"/>
        <w:rPr>
          <w:rFonts w:ascii="Calibri"/>
        </w:rPr>
      </w:pPr>
      <w:r>
        <w:rPr>
          <w:rFonts w:ascii="Calibri"/>
        </w:rPr>
        <w:t>String</w:t>
      </w:r>
      <w:r>
        <w:rPr>
          <w:rFonts w:ascii="Calibri"/>
          <w:spacing w:val="-2"/>
        </w:rPr>
        <w:t xml:space="preserve"> Normalization)</w:t>
      </w:r>
    </w:p>
    <w:p w14:paraId="73B1D2EA">
      <w:pPr>
        <w:pStyle w:val="8"/>
        <w:numPr>
          <w:ilvl w:val="1"/>
          <w:numId w:val="2"/>
        </w:numPr>
        <w:tabs>
          <w:tab w:val="left" w:pos="1046"/>
        </w:tabs>
        <w:spacing w:before="206" w:after="0" w:line="408" w:lineRule="auto"/>
        <w:ind w:left="874" w:right="4317" w:firstLine="0"/>
        <w:jc w:val="left"/>
        <w:rPr>
          <w:sz w:val="24"/>
        </w:rPr>
      </w:pPr>
      <w:r>
        <w:rPr>
          <w:sz w:val="24"/>
        </w:rPr>
        <w:t>Task:</w:t>
      </w:r>
      <w:r>
        <w:rPr>
          <w:spacing w:val="-6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generate</w:t>
      </w:r>
      <w:r>
        <w:rPr>
          <w:spacing w:val="-7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least</w:t>
      </w:r>
      <w:r>
        <w:rPr>
          <w:spacing w:val="-7"/>
          <w:sz w:val="24"/>
        </w:rPr>
        <w:t xml:space="preserve"> </w:t>
      </w:r>
      <w:r>
        <w:rPr>
          <w:sz w:val="24"/>
        </w:rPr>
        <w:t>3</w:t>
      </w:r>
      <w:r>
        <w:rPr>
          <w:spacing w:val="-6"/>
          <w:sz w:val="24"/>
        </w:rPr>
        <w:t xml:space="preserve"> </w:t>
      </w:r>
      <w:r>
        <w:rPr>
          <w:sz w:val="24"/>
        </w:rPr>
        <w:t>assert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cases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 function</w:t>
      </w:r>
      <w:r>
        <w:rPr>
          <w:spacing w:val="-14"/>
          <w:sz w:val="24"/>
        </w:rPr>
        <w:t xml:space="preserve"> </w:t>
      </w:r>
      <w:r>
        <w:rPr>
          <w:sz w:val="24"/>
        </w:rPr>
        <w:t>is_palindrome(text)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function.</w:t>
      </w:r>
    </w:p>
    <w:p w14:paraId="5B1A1F28">
      <w:pPr>
        <w:pStyle w:val="8"/>
        <w:numPr>
          <w:ilvl w:val="1"/>
          <w:numId w:val="2"/>
        </w:numPr>
        <w:tabs>
          <w:tab w:val="left" w:pos="1046"/>
        </w:tabs>
        <w:spacing w:before="2" w:after="0" w:line="240" w:lineRule="auto"/>
        <w:ind w:left="1046" w:right="0" w:hanging="172"/>
        <w:jc w:val="left"/>
        <w:rPr>
          <w:sz w:val="24"/>
        </w:rPr>
      </w:pPr>
      <w:r>
        <w:rPr>
          <w:spacing w:val="-2"/>
          <w:sz w:val="24"/>
        </w:rPr>
        <w:t>Requirements:</w:t>
      </w:r>
    </w:p>
    <w:p w14:paraId="74320EA9">
      <w:pPr>
        <w:pStyle w:val="8"/>
        <w:numPr>
          <w:ilvl w:val="0"/>
          <w:numId w:val="3"/>
        </w:numPr>
        <w:tabs>
          <w:tab w:val="left" w:pos="1053"/>
        </w:tabs>
        <w:spacing w:before="207" w:after="0" w:line="240" w:lineRule="auto"/>
        <w:ind w:left="1053" w:right="0" w:hanging="179"/>
        <w:jc w:val="left"/>
        <w:rPr>
          <w:sz w:val="24"/>
        </w:rPr>
      </w:pPr>
      <w:r>
        <w:rPr>
          <w:sz w:val="24"/>
        </w:rPr>
        <w:t>Ignore</w:t>
      </w:r>
      <w:r>
        <w:rPr>
          <w:spacing w:val="-4"/>
          <w:sz w:val="24"/>
        </w:rPr>
        <w:t xml:space="preserve"> </w:t>
      </w:r>
      <w:r>
        <w:rPr>
          <w:sz w:val="24"/>
        </w:rPr>
        <w:t>case,</w:t>
      </w:r>
      <w:r>
        <w:rPr>
          <w:spacing w:val="-4"/>
          <w:sz w:val="24"/>
        </w:rPr>
        <w:t xml:space="preserve"> </w:t>
      </w:r>
      <w:r>
        <w:rPr>
          <w:sz w:val="24"/>
        </w:rPr>
        <w:t>spaces,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punctuation.</w:t>
      </w:r>
    </w:p>
    <w:p w14:paraId="3AD360F7">
      <w:pPr>
        <w:pStyle w:val="8"/>
        <w:numPr>
          <w:ilvl w:val="0"/>
          <w:numId w:val="3"/>
        </w:numPr>
        <w:tabs>
          <w:tab w:val="left" w:pos="1053"/>
        </w:tabs>
        <w:spacing w:before="208" w:after="0" w:line="408" w:lineRule="auto"/>
        <w:ind w:left="874" w:right="4795" w:firstLine="0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10"/>
          <w:sz w:val="24"/>
        </w:rPr>
        <w:t xml:space="preserve"> </w:t>
      </w:r>
      <w:r>
        <w:rPr>
          <w:sz w:val="24"/>
        </w:rPr>
        <w:t>edge</w:t>
      </w:r>
      <w:r>
        <w:rPr>
          <w:spacing w:val="-10"/>
          <w:sz w:val="24"/>
        </w:rPr>
        <w:t xml:space="preserve"> </w:t>
      </w:r>
      <w:r>
        <w:rPr>
          <w:sz w:val="24"/>
        </w:rPr>
        <w:t>cases</w:t>
      </w:r>
      <w:r>
        <w:rPr>
          <w:spacing w:val="-10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11"/>
          <w:sz w:val="24"/>
        </w:rPr>
        <w:t xml:space="preserve"> </w:t>
      </w:r>
      <w:r>
        <w:rPr>
          <w:sz w:val="24"/>
        </w:rPr>
        <w:t>empty</w:t>
      </w:r>
      <w:r>
        <w:rPr>
          <w:spacing w:val="-11"/>
          <w:sz w:val="24"/>
        </w:rPr>
        <w:t xml:space="preserve"> </w:t>
      </w:r>
      <w:r>
        <w:rPr>
          <w:sz w:val="24"/>
        </w:rPr>
        <w:t>strings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single </w:t>
      </w:r>
      <w:r>
        <w:rPr>
          <w:spacing w:val="-2"/>
          <w:sz w:val="24"/>
        </w:rPr>
        <w:t>characters.</w:t>
      </w:r>
    </w:p>
    <w:p w14:paraId="7C550831">
      <w:pPr>
        <w:pStyle w:val="5"/>
        <w:spacing w:before="1"/>
        <w:ind w:left="153"/>
        <w:rPr>
          <w:rFonts w:ascii="Calibri"/>
        </w:rPr>
      </w:pPr>
      <w:r>
        <w:rPr>
          <w:rFonts w:ascii="Calibri"/>
        </w:rPr>
        <w:t>Example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Assert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Test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Cases:</w:t>
      </w:r>
    </w:p>
    <w:p w14:paraId="7A13ED27">
      <w:pPr>
        <w:pStyle w:val="5"/>
        <w:spacing w:before="206"/>
        <w:ind w:left="874"/>
        <w:rPr>
          <w:rFonts w:ascii="Calibri"/>
        </w:rPr>
      </w:pPr>
      <w:r>
        <w:rPr>
          <w:rFonts w:ascii="Calibri"/>
        </w:rPr>
        <w:t>assert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is_palindrome("Madam")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4"/>
        </w:rPr>
        <w:t xml:space="preserve"> True</w:t>
      </w:r>
    </w:p>
    <w:p w14:paraId="0800F28B">
      <w:pPr>
        <w:pStyle w:val="5"/>
        <w:spacing w:before="206" w:line="410" w:lineRule="auto"/>
        <w:ind w:left="874" w:right="3899"/>
        <w:rPr>
          <w:rFonts w:ascii="Calibri"/>
        </w:rPr>
      </w:pPr>
      <w:r>
        <w:rPr>
          <w:rFonts w:ascii="Calibri"/>
        </w:rPr>
        <w:t>assert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is_palindrome("A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man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plan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canal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Panama")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==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True assert is_palindrome("Python") == False</w:t>
      </w:r>
    </w:p>
    <w:p w14:paraId="7F0B4E3D">
      <w:pPr>
        <w:pStyle w:val="5"/>
        <w:spacing w:line="289" w:lineRule="exact"/>
        <w:ind w:left="153"/>
        <w:rPr>
          <w:rFonts w:ascii="Calibri"/>
        </w:rPr>
      </w:pPr>
      <w:r>
        <w:rPr>
          <w:rFonts w:ascii="Calibri"/>
        </w:rPr>
        <w:t>Expected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Output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#3:</w:t>
      </w:r>
    </w:p>
    <w:p w14:paraId="6ECBF770">
      <w:pPr>
        <w:pStyle w:val="8"/>
        <w:numPr>
          <w:ilvl w:val="1"/>
          <w:numId w:val="2"/>
        </w:numPr>
        <w:tabs>
          <w:tab w:val="left" w:pos="1046"/>
        </w:tabs>
        <w:spacing w:before="209" w:after="0" w:line="408" w:lineRule="auto"/>
        <w:ind w:left="874" w:right="4173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476250</wp:posOffset>
            </wp:positionH>
            <wp:positionV relativeFrom="paragraph">
              <wp:posOffset>781050</wp:posOffset>
            </wp:positionV>
            <wp:extent cx="5734050" cy="205740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Function</w:t>
      </w:r>
      <w:r>
        <w:rPr>
          <w:spacing w:val="-12"/>
          <w:sz w:val="24"/>
        </w:rPr>
        <w:t xml:space="preserve"> </w:t>
      </w:r>
      <w:r>
        <w:rPr>
          <w:sz w:val="24"/>
        </w:rPr>
        <w:t>correctly</w:t>
      </w:r>
      <w:r>
        <w:rPr>
          <w:spacing w:val="-14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11"/>
          <w:sz w:val="24"/>
        </w:rPr>
        <w:t xml:space="preserve"> </w:t>
      </w:r>
      <w:r>
        <w:rPr>
          <w:sz w:val="24"/>
        </w:rPr>
        <w:t>palindromes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passing</w:t>
      </w:r>
      <w:r>
        <w:rPr>
          <w:spacing w:val="-11"/>
          <w:sz w:val="24"/>
        </w:rPr>
        <w:t xml:space="preserve"> </w:t>
      </w:r>
      <w:r>
        <w:rPr>
          <w:sz w:val="24"/>
        </w:rPr>
        <w:t>all AI-generated tests.</w:t>
      </w:r>
    </w:p>
    <w:p w14:paraId="0F13F72A">
      <w:pPr>
        <w:pStyle w:val="5"/>
        <w:spacing w:before="273"/>
        <w:ind w:left="153"/>
        <w:rPr>
          <w:rFonts w:ascii="Calibri"/>
        </w:rPr>
      </w:pPr>
      <w:r>
        <w:rPr>
          <w:rFonts w:ascii="Calibri"/>
          <w:spacing w:val="-2"/>
        </w:rPr>
        <w:t>Code:</w:t>
      </w:r>
    </w:p>
    <w:p w14:paraId="64118B47">
      <w:pPr>
        <w:pStyle w:val="5"/>
        <w:spacing w:before="3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125730</wp:posOffset>
                </wp:positionV>
                <wp:extent cx="6638925" cy="1362075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8925" cy="1362075"/>
                        </a:xfrm>
                        <a:prstGeom prst="rect">
                          <a:avLst/>
                        </a:prstGeom>
                        <a:solidFill>
                          <a:srgbClr val="EBF4EC"/>
                        </a:solidFill>
                      </wps:spPr>
                      <wps:txbx>
                        <w:txbxContent>
                          <w:p w14:paraId="0A8827DD">
                            <w:pPr>
                              <w:pStyle w:val="5"/>
                              <w:spacing w:before="104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 xml:space="preserve">def </w:t>
                            </w:r>
                            <w:r>
                              <w:rPr>
                                <w:color w:val="468A8F"/>
                                <w:spacing w:val="-2"/>
                              </w:rPr>
                              <w:t>is_palindrome</w:t>
                            </w:r>
                            <w:r>
                              <w:rPr>
                                <w:color w:val="9E6F3B"/>
                                <w:spacing w:val="-2"/>
                              </w:rPr>
                              <w:t>(s)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:</w:t>
                            </w:r>
                          </w:p>
                          <w:p w14:paraId="0BC6F238">
                            <w:pPr>
                              <w:pStyle w:val="5"/>
                              <w:spacing w:before="43" w:line="273" w:lineRule="auto"/>
                              <w:ind w:left="631" w:right="41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25F56"/>
                              </w:rPr>
                              <w:t>cleaned_str</w:t>
                            </w:r>
                            <w:r>
                              <w:rPr>
                                <w:color w:val="525F56"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</w:t>
                            </w:r>
                            <w:r>
                              <w:rPr>
                                <w:color w:val="525F56"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''</w:t>
                            </w:r>
                            <w:r>
                              <w:rPr>
                                <w:color w:val="525F56"/>
                              </w:rPr>
                              <w:t xml:space="preserve">.join(s.split()).lower() </w:t>
                            </w:r>
                            <w:r>
                              <w:rPr>
                                <w:color w:val="53859A"/>
                              </w:rPr>
                              <w:t xml:space="preserve">return </w:t>
                            </w:r>
                            <w:r>
                              <w:rPr>
                                <w:color w:val="525F56"/>
                              </w:rPr>
                              <w:t>cleaned_str == cleaned_str[::</w:t>
                            </w:r>
                            <w:r>
                              <w:rPr>
                                <w:color w:val="9E6F3B"/>
                              </w:rPr>
                              <w:t>-1</w:t>
                            </w:r>
                            <w:r>
                              <w:rPr>
                                <w:color w:val="525F56"/>
                              </w:rPr>
                              <w:t>]</w:t>
                            </w:r>
                          </w:p>
                          <w:p w14:paraId="08933D32">
                            <w:pPr>
                              <w:pStyle w:val="5"/>
                              <w:spacing w:before="5" w:line="276" w:lineRule="auto"/>
                              <w:ind w:left="105" w:right="25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>assert</w:t>
                            </w:r>
                            <w:r>
                              <w:rPr>
                                <w:color w:val="53859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is_palindrome(</w:t>
                            </w:r>
                            <w:r>
                              <w:rPr>
                                <w:color w:val="479961"/>
                              </w:rPr>
                              <w:t>"A</w:t>
                            </w:r>
                            <w:r>
                              <w:rPr>
                                <w:color w:val="47996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man</w:t>
                            </w:r>
                            <w:r>
                              <w:rPr>
                                <w:color w:val="47996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a</w:t>
                            </w:r>
                            <w:r>
                              <w:rPr>
                                <w:color w:val="47996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plan</w:t>
                            </w:r>
                            <w:r>
                              <w:rPr>
                                <w:color w:val="47996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a</w:t>
                            </w:r>
                            <w:r>
                              <w:rPr>
                                <w:color w:val="47996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canal</w:t>
                            </w:r>
                            <w:r>
                              <w:rPr>
                                <w:color w:val="479961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Panama"</w:t>
                            </w:r>
                            <w:r>
                              <w:rPr>
                                <w:color w:val="525F56"/>
                              </w:rPr>
                              <w:t>)</w:t>
                            </w:r>
                            <w:r>
                              <w:rPr>
                                <w:color w:val="525F56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==</w:t>
                            </w:r>
                            <w:r>
                              <w:rPr>
                                <w:color w:val="525F56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53859A"/>
                              </w:rPr>
                              <w:t xml:space="preserve">True assert </w:t>
                            </w:r>
                            <w:r>
                              <w:rPr>
                                <w:color w:val="525F56"/>
                              </w:rPr>
                              <w:t>is_palindrome(</w:t>
                            </w:r>
                            <w:r>
                              <w:rPr>
                                <w:color w:val="479961"/>
                              </w:rPr>
                              <w:t>"Hello"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>False</w:t>
                            </w:r>
                          </w:p>
                          <w:p w14:paraId="01EBF0FA">
                            <w:pPr>
                              <w:pStyle w:val="5"/>
                              <w:spacing w:line="280" w:lineRule="exact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 xml:space="preserve">assert </w:t>
                            </w:r>
                            <w:r>
                              <w:rPr>
                                <w:color w:val="525F56"/>
                              </w:rPr>
                              <w:t>is_palindrome(</w:t>
                            </w:r>
                            <w:r>
                              <w:rPr>
                                <w:color w:val="479961"/>
                              </w:rPr>
                              <w:t>"No 'x' in Nixon"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  <w:spacing w:val="-4"/>
                              </w:rPr>
                              <w:t>True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36pt;margin-top:9.9pt;height:107.25pt;width:522.75pt;mso-position-horizontal-relative:page;mso-wrap-distance-bottom:0pt;mso-wrap-distance-top:0pt;z-index:-251653120;mso-width-relative:page;mso-height-relative:page;" fillcolor="#EBF4EC" filled="t" stroked="f" coordsize="21600,21600" o:gfxdata="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lAkAf1wAAAAoBAAAPAAAAAAAAAAEAIAAAACIA&#10;AABkcnMvZG93bnJldi54bWxQSwECFAAUAAAACACHTuJAptouBtEBAACpAwAADgAAAAAAAAABACAA&#10;AAAmAQAAZHJzL2Uyb0RvYy54bWxQSwUGAAAAAAYABgBZAQAAaQ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A8827DD">
                      <w:pPr>
                        <w:pStyle w:val="5"/>
                        <w:spacing w:before="104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 xml:space="preserve">def </w:t>
                      </w:r>
                      <w:r>
                        <w:rPr>
                          <w:color w:val="468A8F"/>
                          <w:spacing w:val="-2"/>
                        </w:rPr>
                        <w:t>is_palindrome</w:t>
                      </w:r>
                      <w:r>
                        <w:rPr>
                          <w:color w:val="9E6F3B"/>
                          <w:spacing w:val="-2"/>
                        </w:rPr>
                        <w:t>(s)</w:t>
                      </w:r>
                      <w:r>
                        <w:rPr>
                          <w:color w:val="525F56"/>
                          <w:spacing w:val="-2"/>
                        </w:rPr>
                        <w:t>:</w:t>
                      </w:r>
                    </w:p>
                    <w:p w14:paraId="0BC6F238">
                      <w:pPr>
                        <w:pStyle w:val="5"/>
                        <w:spacing w:before="43" w:line="273" w:lineRule="auto"/>
                        <w:ind w:left="631" w:right="4129"/>
                        <w:rPr>
                          <w:color w:val="000000"/>
                        </w:rPr>
                      </w:pPr>
                      <w:r>
                        <w:rPr>
                          <w:color w:val="525F56"/>
                        </w:rPr>
                        <w:t>cleaned_str</w:t>
                      </w:r>
                      <w:r>
                        <w:rPr>
                          <w:color w:val="525F56"/>
                          <w:spacing w:val="-33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</w:t>
                      </w:r>
                      <w:r>
                        <w:rPr>
                          <w:color w:val="525F56"/>
                          <w:spacing w:val="-33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''</w:t>
                      </w:r>
                      <w:r>
                        <w:rPr>
                          <w:color w:val="525F56"/>
                        </w:rPr>
                        <w:t xml:space="preserve">.join(s.split()).lower() </w:t>
                      </w:r>
                      <w:r>
                        <w:rPr>
                          <w:color w:val="53859A"/>
                        </w:rPr>
                        <w:t xml:space="preserve">return </w:t>
                      </w:r>
                      <w:r>
                        <w:rPr>
                          <w:color w:val="525F56"/>
                        </w:rPr>
                        <w:t>cleaned_str == cleaned_str[::</w:t>
                      </w:r>
                      <w:r>
                        <w:rPr>
                          <w:color w:val="9E6F3B"/>
                        </w:rPr>
                        <w:t>-1</w:t>
                      </w:r>
                      <w:r>
                        <w:rPr>
                          <w:color w:val="525F56"/>
                        </w:rPr>
                        <w:t>]</w:t>
                      </w:r>
                    </w:p>
                    <w:p w14:paraId="08933D32">
                      <w:pPr>
                        <w:pStyle w:val="5"/>
                        <w:spacing w:before="5" w:line="276" w:lineRule="auto"/>
                        <w:ind w:left="105" w:right="2584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>assert</w:t>
                      </w:r>
                      <w:r>
                        <w:rPr>
                          <w:color w:val="53859A"/>
                          <w:spacing w:val="-9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is_palindrome(</w:t>
                      </w:r>
                      <w:r>
                        <w:rPr>
                          <w:color w:val="479961"/>
                        </w:rPr>
                        <w:t>"A</w:t>
                      </w:r>
                      <w:r>
                        <w:rPr>
                          <w:color w:val="479961"/>
                          <w:spacing w:val="-9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man</w:t>
                      </w:r>
                      <w:r>
                        <w:rPr>
                          <w:color w:val="479961"/>
                          <w:spacing w:val="-9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a</w:t>
                      </w:r>
                      <w:r>
                        <w:rPr>
                          <w:color w:val="479961"/>
                          <w:spacing w:val="-9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plan</w:t>
                      </w:r>
                      <w:r>
                        <w:rPr>
                          <w:color w:val="479961"/>
                          <w:spacing w:val="-9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a</w:t>
                      </w:r>
                      <w:r>
                        <w:rPr>
                          <w:color w:val="479961"/>
                          <w:spacing w:val="-11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canal</w:t>
                      </w:r>
                      <w:r>
                        <w:rPr>
                          <w:color w:val="479961"/>
                          <w:spacing w:val="-9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Panama"</w:t>
                      </w:r>
                      <w:r>
                        <w:rPr>
                          <w:color w:val="525F56"/>
                        </w:rPr>
                        <w:t>)</w:t>
                      </w:r>
                      <w:r>
                        <w:rPr>
                          <w:color w:val="525F56"/>
                          <w:spacing w:val="-9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==</w:t>
                      </w:r>
                      <w:r>
                        <w:rPr>
                          <w:color w:val="525F56"/>
                          <w:spacing w:val="-11"/>
                        </w:rPr>
                        <w:t xml:space="preserve"> </w:t>
                      </w:r>
                      <w:r>
                        <w:rPr>
                          <w:color w:val="53859A"/>
                        </w:rPr>
                        <w:t xml:space="preserve">True assert </w:t>
                      </w:r>
                      <w:r>
                        <w:rPr>
                          <w:color w:val="525F56"/>
                        </w:rPr>
                        <w:t>is_palindrome(</w:t>
                      </w:r>
                      <w:r>
                        <w:rPr>
                          <w:color w:val="479961"/>
                        </w:rPr>
                        <w:t>"Hello"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>False</w:t>
                      </w:r>
                    </w:p>
                    <w:p w14:paraId="01EBF0FA">
                      <w:pPr>
                        <w:pStyle w:val="5"/>
                        <w:spacing w:line="280" w:lineRule="exact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 xml:space="preserve">assert </w:t>
                      </w:r>
                      <w:r>
                        <w:rPr>
                          <w:color w:val="525F56"/>
                        </w:rPr>
                        <w:t>is_palindrome(</w:t>
                      </w:r>
                      <w:r>
                        <w:rPr>
                          <w:color w:val="479961"/>
                        </w:rPr>
                        <w:t>"No 'x' in Nixon"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  <w:spacing w:val="-4"/>
                        </w:rPr>
                        <w:t>True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1F254FF">
      <w:pPr>
        <w:pStyle w:val="5"/>
        <w:spacing w:after="0"/>
        <w:rPr>
          <w:rFonts w:ascii="Calibri"/>
          <w:sz w:val="14"/>
        </w:rPr>
        <w:sectPr>
          <w:pgSz w:w="11930" w:h="16850"/>
          <w:pgMar w:top="1000" w:right="566" w:bottom="280" w:left="566" w:header="720" w:footer="720" w:gutter="0"/>
          <w:cols w:space="720" w:num="1"/>
        </w:sectPr>
      </w:pPr>
    </w:p>
    <w:p w14:paraId="4BE86A6A">
      <w:pPr>
        <w:pStyle w:val="5"/>
        <w:ind w:left="154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638925" cy="752475"/>
                <wp:effectExtent l="0" t="0" r="0" b="0"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8925" cy="752475"/>
                        </a:xfrm>
                        <a:prstGeom prst="rect">
                          <a:avLst/>
                        </a:prstGeom>
                        <a:solidFill>
                          <a:srgbClr val="EBF4EC"/>
                        </a:solidFill>
                      </wps:spPr>
                      <wps:txbx>
                        <w:txbxContent>
                          <w:p w14:paraId="2D468506">
                            <w:pPr>
                              <w:pStyle w:val="5"/>
                              <w:spacing w:before="103" w:line="276" w:lineRule="auto"/>
                              <w:ind w:left="105" w:right="25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>assert</w:t>
                            </w:r>
                            <w:r>
                              <w:rPr>
                                <w:color w:val="53859A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is_palindrome(</w:t>
                            </w:r>
                            <w:r>
                              <w:rPr>
                                <w:color w:val="479961"/>
                              </w:rPr>
                              <w:t>"Was</w:t>
                            </w:r>
                            <w:r>
                              <w:rPr>
                                <w:color w:val="47996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it</w:t>
                            </w:r>
                            <w:r>
                              <w:rPr>
                                <w:color w:val="47996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a</w:t>
                            </w:r>
                            <w:r>
                              <w:rPr>
                                <w:color w:val="47996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car</w:t>
                            </w:r>
                            <w:r>
                              <w:rPr>
                                <w:color w:val="47996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or</w:t>
                            </w:r>
                            <w:r>
                              <w:rPr>
                                <w:color w:val="47996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a</w:t>
                            </w:r>
                            <w:r>
                              <w:rPr>
                                <w:color w:val="47996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cat</w:t>
                            </w:r>
                            <w:r>
                              <w:rPr>
                                <w:color w:val="47996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I</w:t>
                            </w:r>
                            <w:r>
                              <w:rPr>
                                <w:color w:val="479961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saw"</w:t>
                            </w:r>
                            <w:r>
                              <w:rPr>
                                <w:color w:val="525F56"/>
                              </w:rPr>
                              <w:t>)</w:t>
                            </w:r>
                            <w:r>
                              <w:rPr>
                                <w:color w:val="525F56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==</w:t>
                            </w:r>
                            <w:r>
                              <w:rPr>
                                <w:color w:val="525F56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3859A"/>
                              </w:rPr>
                              <w:t xml:space="preserve">True assert </w:t>
                            </w:r>
                            <w:r>
                              <w:rPr>
                                <w:color w:val="525F56"/>
                              </w:rPr>
                              <w:t>is_palindrome(</w:t>
                            </w:r>
                            <w:r>
                              <w:rPr>
                                <w:color w:val="479961"/>
                              </w:rPr>
                              <w:t>"Not a palindrome"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 xml:space="preserve">False </w:t>
                            </w:r>
                            <w:r>
                              <w:rPr>
                                <w:color w:val="525F56"/>
                              </w:rPr>
                              <w:t>print(</w:t>
                            </w:r>
                            <w:r>
                              <w:rPr>
                                <w:color w:val="479961"/>
                              </w:rPr>
                              <w:t>"All test cases passed!"</w:t>
                            </w:r>
                            <w:r>
                              <w:rPr>
                                <w:color w:val="525F5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0" o:spid="_x0000_s1026" o:spt="202" type="#_x0000_t202" style="height:59.25pt;width:522.75pt;" fillcolor="#EBF4EC" filled="t" stroked="f" coordsize="21600,21600" o:gfxdata="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BaFAtQAAAAGAQAADwAAAAAAAAABACAAAAAiAAAAZHJz&#10;L2Rvd25yZXYueG1sUEsBAhQAFAAAAAgAh07iQFgUNHHPAQAAqgMAAA4AAAAAAAAAAQAgAAAAIw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D468506">
                      <w:pPr>
                        <w:pStyle w:val="5"/>
                        <w:spacing w:before="103" w:line="276" w:lineRule="auto"/>
                        <w:ind w:left="105" w:right="2584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>assert</w:t>
                      </w:r>
                      <w:r>
                        <w:rPr>
                          <w:color w:val="53859A"/>
                          <w:spacing w:val="-8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is_palindrome(</w:t>
                      </w:r>
                      <w:r>
                        <w:rPr>
                          <w:color w:val="479961"/>
                        </w:rPr>
                        <w:t>"Was</w:t>
                      </w:r>
                      <w:r>
                        <w:rPr>
                          <w:color w:val="479961"/>
                          <w:spacing w:val="-8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it</w:t>
                      </w:r>
                      <w:r>
                        <w:rPr>
                          <w:color w:val="479961"/>
                          <w:spacing w:val="-8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a</w:t>
                      </w:r>
                      <w:r>
                        <w:rPr>
                          <w:color w:val="479961"/>
                          <w:spacing w:val="-8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car</w:t>
                      </w:r>
                      <w:r>
                        <w:rPr>
                          <w:color w:val="479961"/>
                          <w:spacing w:val="-8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or</w:t>
                      </w:r>
                      <w:r>
                        <w:rPr>
                          <w:color w:val="479961"/>
                          <w:spacing w:val="-8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a</w:t>
                      </w:r>
                      <w:r>
                        <w:rPr>
                          <w:color w:val="479961"/>
                          <w:spacing w:val="-8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cat</w:t>
                      </w:r>
                      <w:r>
                        <w:rPr>
                          <w:color w:val="479961"/>
                          <w:spacing w:val="-8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I</w:t>
                      </w:r>
                      <w:r>
                        <w:rPr>
                          <w:color w:val="479961"/>
                          <w:spacing w:val="-8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saw"</w:t>
                      </w:r>
                      <w:r>
                        <w:rPr>
                          <w:color w:val="525F56"/>
                        </w:rPr>
                        <w:t>)</w:t>
                      </w:r>
                      <w:r>
                        <w:rPr>
                          <w:color w:val="525F56"/>
                          <w:spacing w:val="-8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==</w:t>
                      </w:r>
                      <w:r>
                        <w:rPr>
                          <w:color w:val="525F56"/>
                          <w:spacing w:val="-5"/>
                        </w:rPr>
                        <w:t xml:space="preserve"> </w:t>
                      </w:r>
                      <w:r>
                        <w:rPr>
                          <w:color w:val="53859A"/>
                        </w:rPr>
                        <w:t xml:space="preserve">True assert </w:t>
                      </w:r>
                      <w:r>
                        <w:rPr>
                          <w:color w:val="525F56"/>
                        </w:rPr>
                        <w:t>is_palindrome(</w:t>
                      </w:r>
                      <w:r>
                        <w:rPr>
                          <w:color w:val="479961"/>
                        </w:rPr>
                        <w:t>"Not a palindrome"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 xml:space="preserve">False </w:t>
                      </w:r>
                      <w:r>
                        <w:rPr>
                          <w:color w:val="525F56"/>
                        </w:rPr>
                        <w:t>print(</w:t>
                      </w:r>
                      <w:r>
                        <w:rPr>
                          <w:color w:val="479961"/>
                        </w:rPr>
                        <w:t>"All test cases passed!"</w:t>
                      </w:r>
                      <w:r>
                        <w:rPr>
                          <w:color w:val="525F56"/>
                        </w:rPr>
                        <w:t>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A7F1F21">
      <w:pPr>
        <w:pStyle w:val="5"/>
        <w:spacing w:before="174"/>
        <w:rPr>
          <w:rFonts w:ascii="Calibri"/>
        </w:rPr>
      </w:pPr>
    </w:p>
    <w:p w14:paraId="1333A0DD">
      <w:pPr>
        <w:pStyle w:val="5"/>
        <w:ind w:left="153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0281A295">
      <w:pPr>
        <w:pStyle w:val="5"/>
        <w:ind w:left="154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543675" cy="61912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9619">
      <w:pPr>
        <w:pStyle w:val="5"/>
        <w:spacing w:before="200"/>
        <w:rPr>
          <w:rFonts w:ascii="Calibri"/>
        </w:rPr>
      </w:pPr>
    </w:p>
    <w:p w14:paraId="6B55ADC1">
      <w:pPr>
        <w:pStyle w:val="2"/>
        <w:rPr>
          <w:u w:val="none"/>
        </w:rPr>
      </w:pPr>
      <w:r>
        <w:rPr>
          <w:u w:val="thick"/>
        </w:rPr>
        <w:t>Task</w:t>
      </w:r>
      <w:r>
        <w:rPr>
          <w:spacing w:val="-6"/>
          <w:u w:val="thick"/>
        </w:rPr>
        <w:t xml:space="preserve"> </w:t>
      </w:r>
      <w:r>
        <w:rPr>
          <w:u w:val="thick"/>
        </w:rPr>
        <w:t>Description</w:t>
      </w:r>
      <w:r>
        <w:rPr>
          <w:spacing w:val="-3"/>
          <w:u w:val="thick"/>
        </w:rPr>
        <w:t xml:space="preserve"> </w:t>
      </w:r>
      <w:r>
        <w:rPr>
          <w:u w:val="thick"/>
        </w:rPr>
        <w:t>#4</w:t>
      </w:r>
      <w:r>
        <w:rPr>
          <w:spacing w:val="-8"/>
          <w:u w:val="thick"/>
        </w:rPr>
        <w:t xml:space="preserve"> </w:t>
      </w:r>
      <w:r>
        <w:rPr>
          <w:u w:val="thick"/>
        </w:rPr>
        <w:t>(Email</w:t>
      </w:r>
      <w:r>
        <w:rPr>
          <w:spacing w:val="-3"/>
          <w:u w:val="thick"/>
        </w:rPr>
        <w:t xml:space="preserve"> </w:t>
      </w:r>
      <w:r>
        <w:rPr>
          <w:u w:val="thick"/>
        </w:rPr>
        <w:t>ID</w:t>
      </w:r>
      <w:r>
        <w:rPr>
          <w:spacing w:val="-6"/>
          <w:u w:val="thick"/>
        </w:rPr>
        <w:t xml:space="preserve"> </w:t>
      </w:r>
      <w:r>
        <w:rPr>
          <w:u w:val="thick"/>
        </w:rPr>
        <w:t>Validation</w:t>
      </w:r>
      <w:r>
        <w:rPr>
          <w:spacing w:val="-4"/>
          <w:u w:val="thick"/>
        </w:rPr>
        <w:t xml:space="preserve"> </w:t>
      </w:r>
      <w:r>
        <w:rPr>
          <w:u w:val="thick"/>
        </w:rPr>
        <w:t>–</w:t>
      </w:r>
      <w:r>
        <w:rPr>
          <w:spacing w:val="-5"/>
          <w:u w:val="thick"/>
        </w:rPr>
        <w:t xml:space="preserve"> </w:t>
      </w:r>
      <w:r>
        <w:rPr>
          <w:u w:val="thick"/>
        </w:rPr>
        <w:t>Apply</w:t>
      </w:r>
      <w:r>
        <w:rPr>
          <w:spacing w:val="-8"/>
          <w:u w:val="thick"/>
        </w:rPr>
        <w:t xml:space="preserve"> </w:t>
      </w:r>
      <w:r>
        <w:rPr>
          <w:u w:val="thick"/>
        </w:rPr>
        <w:t>AI</w:t>
      </w:r>
      <w:r>
        <w:rPr>
          <w:spacing w:val="-4"/>
          <w:u w:val="thick"/>
        </w:rPr>
        <w:t xml:space="preserve"> </w:t>
      </w:r>
      <w:r>
        <w:rPr>
          <w:u w:val="thick"/>
        </w:rPr>
        <w:t>for</w:t>
      </w:r>
      <w:r>
        <w:rPr>
          <w:spacing w:val="-5"/>
          <w:u w:val="thick"/>
        </w:rPr>
        <w:t xml:space="preserve"> </w:t>
      </w:r>
      <w:r>
        <w:rPr>
          <w:spacing w:val="-4"/>
          <w:u w:val="thick"/>
        </w:rPr>
        <w:t>Data</w:t>
      </w:r>
    </w:p>
    <w:p w14:paraId="3D2CDCBE">
      <w:pPr>
        <w:pStyle w:val="5"/>
        <w:spacing w:before="206"/>
        <w:ind w:left="153"/>
        <w:rPr>
          <w:rFonts w:ascii="Calibri"/>
        </w:rPr>
      </w:pPr>
      <w:r>
        <w:rPr>
          <w:rFonts w:ascii="Calibri"/>
          <w:spacing w:val="-2"/>
        </w:rPr>
        <w:t>Validation)</w:t>
      </w:r>
    </w:p>
    <w:p w14:paraId="48EAFC0B">
      <w:pPr>
        <w:pStyle w:val="8"/>
        <w:numPr>
          <w:ilvl w:val="1"/>
          <w:numId w:val="2"/>
        </w:numPr>
        <w:tabs>
          <w:tab w:val="left" w:pos="1046"/>
        </w:tabs>
        <w:spacing w:before="207" w:after="0" w:line="408" w:lineRule="auto"/>
        <w:ind w:left="874" w:right="4127" w:firstLine="0"/>
        <w:jc w:val="left"/>
        <w:rPr>
          <w:sz w:val="24"/>
        </w:rPr>
      </w:pPr>
      <w:r>
        <w:rPr>
          <w:sz w:val="24"/>
        </w:rPr>
        <w:t>Task: Use AI to generate at least 3 assert test cases for a function</w:t>
      </w:r>
      <w:r>
        <w:rPr>
          <w:spacing w:val="-14"/>
          <w:sz w:val="24"/>
        </w:rPr>
        <w:t xml:space="preserve"> </w:t>
      </w:r>
      <w:r>
        <w:rPr>
          <w:sz w:val="24"/>
        </w:rPr>
        <w:t>validate_email(email)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function.</w:t>
      </w:r>
    </w:p>
    <w:p w14:paraId="3F1F6C08">
      <w:pPr>
        <w:pStyle w:val="8"/>
        <w:numPr>
          <w:ilvl w:val="1"/>
          <w:numId w:val="2"/>
        </w:numPr>
        <w:tabs>
          <w:tab w:val="left" w:pos="1046"/>
        </w:tabs>
        <w:spacing w:before="3" w:after="0" w:line="240" w:lineRule="auto"/>
        <w:ind w:left="1046" w:right="0" w:hanging="172"/>
        <w:jc w:val="left"/>
        <w:rPr>
          <w:sz w:val="24"/>
        </w:rPr>
      </w:pPr>
      <w:r>
        <w:rPr>
          <w:spacing w:val="-2"/>
          <w:sz w:val="24"/>
        </w:rPr>
        <w:t>Requirements:</w:t>
      </w:r>
    </w:p>
    <w:p w14:paraId="557E0E53">
      <w:pPr>
        <w:pStyle w:val="8"/>
        <w:numPr>
          <w:ilvl w:val="2"/>
          <w:numId w:val="2"/>
        </w:numPr>
        <w:tabs>
          <w:tab w:val="left" w:pos="1773"/>
        </w:tabs>
        <w:spacing w:before="206" w:after="0" w:line="240" w:lineRule="auto"/>
        <w:ind w:left="1773" w:right="0" w:hanging="179"/>
        <w:jc w:val="left"/>
        <w:rPr>
          <w:sz w:val="24"/>
        </w:rPr>
      </w:pPr>
      <w:r>
        <w:rPr>
          <w:sz w:val="24"/>
        </w:rPr>
        <w:t>Must</w:t>
      </w:r>
      <w:r>
        <w:rPr>
          <w:spacing w:val="-7"/>
          <w:sz w:val="24"/>
        </w:rPr>
        <w:t xml:space="preserve"> </w:t>
      </w:r>
      <w:r>
        <w:rPr>
          <w:sz w:val="24"/>
        </w:rPr>
        <w:t>contain</w:t>
      </w:r>
      <w:r>
        <w:rPr>
          <w:spacing w:val="-2"/>
          <w:sz w:val="24"/>
        </w:rPr>
        <w:t xml:space="preserve"> </w:t>
      </w:r>
      <w:r>
        <w:rPr>
          <w:sz w:val="24"/>
        </w:rPr>
        <w:t>@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.</w:t>
      </w:r>
    </w:p>
    <w:p w14:paraId="1F98A33A">
      <w:pPr>
        <w:pStyle w:val="8"/>
        <w:numPr>
          <w:ilvl w:val="2"/>
          <w:numId w:val="2"/>
        </w:numPr>
        <w:tabs>
          <w:tab w:val="left" w:pos="1773"/>
        </w:tabs>
        <w:spacing w:before="206" w:after="0" w:line="240" w:lineRule="auto"/>
        <w:ind w:left="1773" w:right="0" w:hanging="179"/>
        <w:jc w:val="left"/>
        <w:rPr>
          <w:sz w:val="24"/>
        </w:rPr>
      </w:pP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end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special</w:t>
      </w:r>
      <w:r>
        <w:rPr>
          <w:spacing w:val="-2"/>
          <w:sz w:val="24"/>
        </w:rPr>
        <w:t xml:space="preserve"> characters.</w:t>
      </w:r>
    </w:p>
    <w:p w14:paraId="60635209">
      <w:pPr>
        <w:pStyle w:val="8"/>
        <w:numPr>
          <w:ilvl w:val="2"/>
          <w:numId w:val="2"/>
        </w:numPr>
        <w:tabs>
          <w:tab w:val="left" w:pos="1773"/>
        </w:tabs>
        <w:spacing w:before="206" w:after="0" w:line="240" w:lineRule="auto"/>
        <w:ind w:left="1773" w:right="0" w:hanging="179"/>
        <w:jc w:val="left"/>
        <w:rPr>
          <w:sz w:val="24"/>
        </w:rPr>
      </w:pPr>
      <w:r>
        <w:rPr>
          <w:sz w:val="24"/>
        </w:rPr>
        <w:t>Should</w:t>
      </w:r>
      <w:r>
        <w:rPr>
          <w:spacing w:val="-9"/>
          <w:sz w:val="24"/>
        </w:rPr>
        <w:t xml:space="preserve"> </w:t>
      </w:r>
      <w:r>
        <w:rPr>
          <w:sz w:val="24"/>
        </w:rPr>
        <w:t>handle</w:t>
      </w:r>
      <w:r>
        <w:rPr>
          <w:spacing w:val="-7"/>
          <w:sz w:val="24"/>
        </w:rPr>
        <w:t xml:space="preserve"> </w:t>
      </w:r>
      <w:r>
        <w:rPr>
          <w:sz w:val="24"/>
        </w:rPr>
        <w:t>invalid</w:t>
      </w:r>
      <w:r>
        <w:rPr>
          <w:spacing w:val="-8"/>
          <w:sz w:val="24"/>
        </w:rPr>
        <w:t xml:space="preserve"> </w:t>
      </w:r>
      <w:r>
        <w:rPr>
          <w:sz w:val="24"/>
        </w:rPr>
        <w:t>formats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gracefully.</w:t>
      </w:r>
    </w:p>
    <w:p w14:paraId="495F93FD">
      <w:pPr>
        <w:pStyle w:val="5"/>
        <w:spacing w:before="207"/>
        <w:ind w:left="153"/>
        <w:rPr>
          <w:rFonts w:ascii="Calibri"/>
        </w:rPr>
      </w:pPr>
      <w:r>
        <w:rPr>
          <w:rFonts w:ascii="Calibri"/>
        </w:rPr>
        <w:t>Example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Assert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Test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Cases:</w:t>
      </w:r>
    </w:p>
    <w:p w14:paraId="6DEEA442">
      <w:pPr>
        <w:pStyle w:val="5"/>
        <w:spacing w:before="209" w:line="408" w:lineRule="auto"/>
        <w:ind w:left="874" w:right="4685"/>
        <w:rPr>
          <w:rFonts w:ascii="Calibri"/>
        </w:rPr>
      </w:pPr>
      <w:r>
        <w:rPr>
          <w:rFonts w:ascii="Calibri"/>
          <w:spacing w:val="-2"/>
        </w:rPr>
        <w:t>assert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2"/>
        </w:rPr>
        <w:t>validat</w:t>
      </w:r>
      <w:r>
        <w:fldChar w:fldCharType="begin"/>
      </w:r>
      <w:r>
        <w:instrText xml:space="preserve"> HYPERLINK "mailto:user@example.com" \h </w:instrText>
      </w:r>
      <w:r>
        <w:fldChar w:fldCharType="separate"/>
      </w:r>
      <w:r>
        <w:rPr>
          <w:rFonts w:ascii="Calibri"/>
          <w:spacing w:val="-2"/>
        </w:rPr>
        <w:t>e_email("user@example.com")</w:t>
      </w:r>
      <w:r>
        <w:rPr>
          <w:rFonts w:ascii="Calibri"/>
          <w:spacing w:val="-2"/>
        </w:rPr>
        <w:fldChar w:fldCharType="end"/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>==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2"/>
        </w:rPr>
        <w:t xml:space="preserve">True </w:t>
      </w:r>
      <w:r>
        <w:rPr>
          <w:rFonts w:ascii="Calibri"/>
        </w:rPr>
        <w:t>assert validate_email("userexample.com") == False assert validate_email("@gmail.com") == False</w:t>
      </w:r>
    </w:p>
    <w:p w14:paraId="67EA9D1A">
      <w:pPr>
        <w:pStyle w:val="5"/>
        <w:spacing w:before="1"/>
        <w:ind w:left="153"/>
        <w:rPr>
          <w:rFonts w:ascii="Calibri"/>
        </w:rPr>
      </w:pPr>
      <w:r>
        <w:rPr>
          <w:rFonts w:ascii="Calibri"/>
        </w:rPr>
        <w:t>Expected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Output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5"/>
        </w:rPr>
        <w:t>#5:</w:t>
      </w:r>
    </w:p>
    <w:p w14:paraId="48F43FD0">
      <w:pPr>
        <w:pStyle w:val="8"/>
        <w:numPr>
          <w:ilvl w:val="1"/>
          <w:numId w:val="2"/>
        </w:numPr>
        <w:tabs>
          <w:tab w:val="left" w:pos="1046"/>
        </w:tabs>
        <w:spacing w:before="208" w:after="0" w:line="408" w:lineRule="auto"/>
        <w:ind w:left="874" w:right="3986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476250</wp:posOffset>
            </wp:positionH>
            <wp:positionV relativeFrom="paragraph">
              <wp:posOffset>781050</wp:posOffset>
            </wp:positionV>
            <wp:extent cx="5584825" cy="2541905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5091" cy="25420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Email</w:t>
      </w:r>
      <w:r>
        <w:rPr>
          <w:spacing w:val="-14"/>
          <w:sz w:val="24"/>
        </w:rPr>
        <w:t xml:space="preserve"> </w:t>
      </w:r>
      <w:r>
        <w:rPr>
          <w:sz w:val="24"/>
        </w:rPr>
        <w:t>validation</w:t>
      </w:r>
      <w:r>
        <w:rPr>
          <w:spacing w:val="-12"/>
          <w:sz w:val="24"/>
        </w:rPr>
        <w:t xml:space="preserve"> </w:t>
      </w:r>
      <w:r>
        <w:rPr>
          <w:sz w:val="24"/>
        </w:rPr>
        <w:t>function</w:t>
      </w:r>
      <w:r>
        <w:rPr>
          <w:spacing w:val="-13"/>
          <w:sz w:val="24"/>
        </w:rPr>
        <w:t xml:space="preserve"> </w:t>
      </w:r>
      <w:r>
        <w:rPr>
          <w:sz w:val="24"/>
        </w:rPr>
        <w:t>passing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AI-generated</w:t>
      </w:r>
      <w:r>
        <w:rPr>
          <w:spacing w:val="-11"/>
          <w:sz w:val="24"/>
        </w:rPr>
        <w:t xml:space="preserve"> </w:t>
      </w:r>
      <w:r>
        <w:rPr>
          <w:sz w:val="24"/>
        </w:rPr>
        <w:t>test</w:t>
      </w:r>
      <w:r>
        <w:rPr>
          <w:spacing w:val="-13"/>
          <w:sz w:val="24"/>
        </w:rPr>
        <w:t xml:space="preserve"> </w:t>
      </w:r>
      <w:r>
        <w:rPr>
          <w:sz w:val="24"/>
        </w:rPr>
        <w:t>cases and handling edge cases correctly.</w:t>
      </w:r>
    </w:p>
    <w:p w14:paraId="0B438D7C">
      <w:pPr>
        <w:pStyle w:val="8"/>
        <w:spacing w:after="0" w:line="408" w:lineRule="auto"/>
        <w:jc w:val="left"/>
        <w:rPr>
          <w:sz w:val="24"/>
        </w:rPr>
        <w:sectPr>
          <w:pgSz w:w="11930" w:h="16850"/>
          <w:pgMar w:top="720" w:right="566" w:bottom="280" w:left="566" w:header="720" w:footer="720" w:gutter="0"/>
          <w:cols w:space="720" w:num="1"/>
        </w:sectPr>
      </w:pPr>
    </w:p>
    <w:p w14:paraId="6D581DB8">
      <w:pPr>
        <w:pStyle w:val="5"/>
        <w:spacing w:before="23"/>
        <w:ind w:left="153"/>
        <w:rPr>
          <w:rFonts w:ascii="Calibri"/>
        </w:rPr>
      </w:pPr>
      <w:r>
        <w:rPr>
          <w:rFonts w:ascii="Calibri"/>
          <w:spacing w:val="-2"/>
        </w:rPr>
        <w:t>Code:</w:t>
      </w:r>
    </w:p>
    <w:p w14:paraId="7CFA56C2">
      <w:pPr>
        <w:pStyle w:val="5"/>
        <w:spacing w:before="7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128270</wp:posOffset>
                </wp:positionV>
                <wp:extent cx="6638925" cy="2800350"/>
                <wp:effectExtent l="0" t="0" r="0" b="0"/>
                <wp:wrapTopAndBottom/>
                <wp:docPr id="13" name="Text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8925" cy="2800350"/>
                        </a:xfrm>
                        <a:prstGeom prst="rect">
                          <a:avLst/>
                        </a:prstGeom>
                        <a:solidFill>
                          <a:srgbClr val="EBF4EC"/>
                        </a:solidFill>
                      </wps:spPr>
                      <wps:txbx>
                        <w:txbxContent>
                          <w:p w14:paraId="16184316">
                            <w:pPr>
                              <w:pStyle w:val="5"/>
                              <w:spacing w:before="103" w:line="276" w:lineRule="auto"/>
                              <w:ind w:left="631" w:right="6413" w:hanging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  <w:spacing w:val="-2"/>
                              </w:rPr>
                              <w:t>def</w:t>
                            </w:r>
                            <w:r>
                              <w:rPr>
                                <w:color w:val="53859A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468A8F"/>
                                <w:spacing w:val="-2"/>
                              </w:rPr>
                              <w:t>validate_email</w:t>
                            </w:r>
                            <w:r>
                              <w:rPr>
                                <w:color w:val="9E6F3B"/>
                                <w:spacing w:val="-2"/>
                              </w:rPr>
                              <w:t>(email)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 xml:space="preserve">: </w:t>
                            </w:r>
                            <w:r>
                              <w:rPr>
                                <w:color w:val="53859A"/>
                              </w:rPr>
                              <w:t xml:space="preserve">import </w:t>
                            </w:r>
                            <w:r>
                              <w:rPr>
                                <w:color w:val="525F56"/>
                              </w:rPr>
                              <w:t>re</w:t>
                            </w:r>
                          </w:p>
                          <w:p w14:paraId="4BB331F0">
                            <w:pPr>
                              <w:pStyle w:val="5"/>
                              <w:spacing w:line="276" w:lineRule="auto"/>
                              <w:ind w:left="631" w:right="17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25F56"/>
                              </w:rPr>
                              <w:t>pattern</w:t>
                            </w:r>
                            <w:r>
                              <w:rPr>
                                <w:color w:val="525F56"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</w:t>
                            </w:r>
                            <w:r>
                              <w:rPr>
                                <w:color w:val="525F56"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 xml:space="preserve">r'^[a-zA-Z0-9._%+-]+@[a-zA-Z0-9.-]+\.[a-zA-Z]{2,}$' </w:t>
                            </w:r>
                            <w:r>
                              <w:rPr>
                                <w:color w:val="53859A"/>
                              </w:rPr>
                              <w:t xml:space="preserve">if </w:t>
                            </w:r>
                            <w:r>
                              <w:rPr>
                                <w:color w:val="525F56"/>
                              </w:rPr>
                              <w:t>re.match(pattern, email):</w:t>
                            </w:r>
                          </w:p>
                          <w:p w14:paraId="272FC154">
                            <w:pPr>
                              <w:pStyle w:val="5"/>
                              <w:spacing w:line="276" w:lineRule="auto"/>
                              <w:ind w:left="631" w:right="6413" w:firstLine="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>return</w:t>
                            </w:r>
                            <w:r>
                              <w:rPr>
                                <w:color w:val="53859A"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"Valid</w:t>
                            </w:r>
                            <w:r>
                              <w:rPr>
                                <w:color w:val="479961"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 xml:space="preserve">Email" </w:t>
                            </w:r>
                            <w:r>
                              <w:rPr>
                                <w:color w:val="53859A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:</w:t>
                            </w:r>
                          </w:p>
                          <w:p w14:paraId="2993BEDF">
                            <w:pPr>
                              <w:pStyle w:val="5"/>
                              <w:spacing w:before="1"/>
                              <w:ind w:left="1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 xml:space="preserve">return </w:t>
                            </w:r>
                            <w:r>
                              <w:rPr>
                                <w:color w:val="479961"/>
                              </w:rPr>
                              <w:t xml:space="preserve">"Invalid </w:t>
                            </w:r>
                            <w:r>
                              <w:rPr>
                                <w:color w:val="479961"/>
                                <w:spacing w:val="-2"/>
                              </w:rPr>
                              <w:t>Email"</w:t>
                            </w:r>
                          </w:p>
                          <w:p w14:paraId="67A8FE04">
                            <w:pPr>
                              <w:pStyle w:val="5"/>
                              <w:spacing w:before="43" w:line="276" w:lineRule="auto"/>
                              <w:ind w:left="105" w:right="25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 xml:space="preserve">assert </w:t>
                            </w:r>
                            <w:r>
                              <w:rPr>
                                <w:color w:val="525F56"/>
                              </w:rPr>
                              <w:t>validate_email(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"mailto:test@example.com" \h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479961"/>
                              </w:rPr>
                              <w:t>"test@example.com"</w:t>
                            </w:r>
                            <w:r>
                              <w:rPr>
                                <w:color w:val="479961"/>
                              </w:rPr>
                              <w:fldChar w:fldCharType="end"/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479961"/>
                              </w:rPr>
                              <w:t xml:space="preserve">"Valid Email" </w:t>
                            </w:r>
                            <w:r>
                              <w:rPr>
                                <w:color w:val="53859A"/>
                              </w:rPr>
                              <w:t xml:space="preserve">assert </w:t>
                            </w:r>
                            <w:r>
                              <w:rPr>
                                <w:color w:val="525F56"/>
                              </w:rPr>
                              <w:t>validate_email(</w:t>
                            </w:r>
                            <w:r>
                              <w:rPr>
                                <w:color w:val="479961"/>
                              </w:rPr>
                              <w:t>"invalid.email"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479961"/>
                              </w:rPr>
                              <w:t xml:space="preserve">"Invalid Email" </w:t>
                            </w:r>
                            <w:r>
                              <w:rPr>
                                <w:color w:val="53859A"/>
                              </w:rPr>
                              <w:t>assert</w:t>
                            </w:r>
                            <w:r>
                              <w:rPr>
                                <w:color w:val="53859A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validate_email(</w:t>
                            </w:r>
                            <w:r>
                              <w:fldChar w:fldCharType="begin"/>
                            </w:r>
                            <w:r>
                              <w:instrText xml:space="preserve"> HYPERLINK "mailto:user@domain.co.uk" \h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color w:val="479961"/>
                              </w:rPr>
                              <w:t>"user@domain.co.uk"</w:t>
                            </w:r>
                            <w:r>
                              <w:rPr>
                                <w:color w:val="479961"/>
                              </w:rPr>
                              <w:fldChar w:fldCharType="end"/>
                            </w:r>
                            <w:r>
                              <w:rPr>
                                <w:color w:val="525F56"/>
                              </w:rPr>
                              <w:t>)</w:t>
                            </w:r>
                            <w:r>
                              <w:rPr>
                                <w:color w:val="525F56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==</w:t>
                            </w:r>
                            <w:r>
                              <w:rPr>
                                <w:color w:val="525F56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"Valid</w:t>
                            </w:r>
                            <w:r>
                              <w:rPr>
                                <w:color w:val="479961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 xml:space="preserve">Email" </w:t>
                            </w:r>
                            <w:r>
                              <w:rPr>
                                <w:color w:val="53859A"/>
                              </w:rPr>
                              <w:t xml:space="preserve">assert </w:t>
                            </w:r>
                            <w:r>
                              <w:rPr>
                                <w:color w:val="525F56"/>
                              </w:rPr>
                              <w:t>validate_email(</w:t>
                            </w:r>
                            <w:r>
                              <w:rPr>
                                <w:color w:val="479961"/>
                              </w:rPr>
                              <w:t>"user@domain"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479961"/>
                              </w:rPr>
                              <w:t xml:space="preserve">"Invalid Email" </w:t>
                            </w:r>
                            <w:r>
                              <w:rPr>
                                <w:color w:val="53859A"/>
                              </w:rPr>
                              <w:t xml:space="preserve">assert </w:t>
                            </w:r>
                            <w:r>
                              <w:rPr>
                                <w:color w:val="525F56"/>
                              </w:rPr>
                              <w:t>validate_email(</w:t>
                            </w:r>
                            <w:r>
                              <w:rPr>
                                <w:color w:val="479961"/>
                              </w:rPr>
                              <w:t>"user@.com"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479961"/>
                              </w:rPr>
                              <w:t xml:space="preserve">"Invalid Email" </w:t>
                            </w:r>
                            <w:r>
                              <w:rPr>
                                <w:color w:val="525F56"/>
                              </w:rPr>
                              <w:t>print(</w:t>
                            </w:r>
                            <w:r>
                              <w:rPr>
                                <w:color w:val="479961"/>
                              </w:rPr>
                              <w:t>"All test cases passed!"</w:t>
                            </w:r>
                            <w:r>
                              <w:rPr>
                                <w:color w:val="525F5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3" o:spid="_x0000_s1026" o:spt="202" type="#_x0000_t202" style="position:absolute;left:0pt;margin-left:36pt;margin-top:10.1pt;height:220.5pt;width:522.75pt;mso-position-horizontal-relative:page;mso-wrap-distance-bottom:0pt;mso-wrap-distance-top:0pt;z-index:-251651072;mso-width-relative:page;mso-height-relative:page;" fillcolor="#EBF4EC" filled="t" stroked="f" coordsize="21600,21600" o:gfxdata="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/mQVFtYAAAAKAQAADwAAAAAAAAABACAAAAAi&#10;AAAAZHJzL2Rvd25yZXYueG1sUEsBAhQAFAAAAAgAh07iQMGy8yLTAQAAqwMAAA4AAAAAAAAAAQAg&#10;AAAAJQEAAGRycy9lMm9Eb2MueG1sUEsFBgAAAAAGAAYAWQEAAGo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6184316">
                      <w:pPr>
                        <w:pStyle w:val="5"/>
                        <w:spacing w:before="103" w:line="276" w:lineRule="auto"/>
                        <w:ind w:left="631" w:right="6413" w:hanging="529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  <w:spacing w:val="-2"/>
                        </w:rPr>
                        <w:t>def</w:t>
                      </w:r>
                      <w:r>
                        <w:rPr>
                          <w:color w:val="53859A"/>
                          <w:spacing w:val="-18"/>
                        </w:rPr>
                        <w:t xml:space="preserve"> </w:t>
                      </w:r>
                      <w:r>
                        <w:rPr>
                          <w:color w:val="468A8F"/>
                          <w:spacing w:val="-2"/>
                        </w:rPr>
                        <w:t>validate_email</w:t>
                      </w:r>
                      <w:r>
                        <w:rPr>
                          <w:color w:val="9E6F3B"/>
                          <w:spacing w:val="-2"/>
                        </w:rPr>
                        <w:t>(email)</w:t>
                      </w:r>
                      <w:r>
                        <w:rPr>
                          <w:color w:val="525F56"/>
                          <w:spacing w:val="-2"/>
                        </w:rPr>
                        <w:t xml:space="preserve">: </w:t>
                      </w:r>
                      <w:r>
                        <w:rPr>
                          <w:color w:val="53859A"/>
                        </w:rPr>
                        <w:t xml:space="preserve">import </w:t>
                      </w:r>
                      <w:r>
                        <w:rPr>
                          <w:color w:val="525F56"/>
                        </w:rPr>
                        <w:t>re</w:t>
                      </w:r>
                    </w:p>
                    <w:p w14:paraId="4BB331F0">
                      <w:pPr>
                        <w:pStyle w:val="5"/>
                        <w:spacing w:line="276" w:lineRule="auto"/>
                        <w:ind w:left="631" w:right="1743"/>
                        <w:rPr>
                          <w:color w:val="000000"/>
                        </w:rPr>
                      </w:pPr>
                      <w:r>
                        <w:rPr>
                          <w:color w:val="525F56"/>
                        </w:rPr>
                        <w:t>pattern</w:t>
                      </w:r>
                      <w:r>
                        <w:rPr>
                          <w:color w:val="525F56"/>
                          <w:spacing w:val="-33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</w:t>
                      </w:r>
                      <w:r>
                        <w:rPr>
                          <w:color w:val="525F56"/>
                          <w:spacing w:val="-33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 xml:space="preserve">r'^[a-zA-Z0-9._%+-]+@[a-zA-Z0-9.-]+\.[a-zA-Z]{2,}$' </w:t>
                      </w:r>
                      <w:r>
                        <w:rPr>
                          <w:color w:val="53859A"/>
                        </w:rPr>
                        <w:t xml:space="preserve">if </w:t>
                      </w:r>
                      <w:r>
                        <w:rPr>
                          <w:color w:val="525F56"/>
                        </w:rPr>
                        <w:t>re.match(pattern, email):</w:t>
                      </w:r>
                    </w:p>
                    <w:p w14:paraId="272FC154">
                      <w:pPr>
                        <w:pStyle w:val="5"/>
                        <w:spacing w:line="276" w:lineRule="auto"/>
                        <w:ind w:left="631" w:right="6413" w:firstLine="528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>return</w:t>
                      </w:r>
                      <w:r>
                        <w:rPr>
                          <w:color w:val="53859A"/>
                          <w:spacing w:val="-33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"Valid</w:t>
                      </w:r>
                      <w:r>
                        <w:rPr>
                          <w:color w:val="479961"/>
                          <w:spacing w:val="-33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 xml:space="preserve">Email" </w:t>
                      </w:r>
                      <w:r>
                        <w:rPr>
                          <w:color w:val="53859A"/>
                          <w:spacing w:val="-2"/>
                        </w:rPr>
                        <w:t>else</w:t>
                      </w:r>
                      <w:r>
                        <w:rPr>
                          <w:color w:val="525F56"/>
                          <w:spacing w:val="-2"/>
                        </w:rPr>
                        <w:t>:</w:t>
                      </w:r>
                    </w:p>
                    <w:p w14:paraId="2993BEDF">
                      <w:pPr>
                        <w:pStyle w:val="5"/>
                        <w:spacing w:before="1"/>
                        <w:ind w:left="1159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 xml:space="preserve">return </w:t>
                      </w:r>
                      <w:r>
                        <w:rPr>
                          <w:color w:val="479961"/>
                        </w:rPr>
                        <w:t xml:space="preserve">"Invalid </w:t>
                      </w:r>
                      <w:r>
                        <w:rPr>
                          <w:color w:val="479961"/>
                          <w:spacing w:val="-2"/>
                        </w:rPr>
                        <w:t>Email"</w:t>
                      </w:r>
                    </w:p>
                    <w:p w14:paraId="67A8FE04">
                      <w:pPr>
                        <w:pStyle w:val="5"/>
                        <w:spacing w:before="43" w:line="276" w:lineRule="auto"/>
                        <w:ind w:left="105" w:right="2584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 xml:space="preserve">assert </w:t>
                      </w:r>
                      <w:r>
                        <w:rPr>
                          <w:color w:val="525F56"/>
                        </w:rPr>
                        <w:t>validate_email(</w:t>
                      </w:r>
                      <w:r>
                        <w:fldChar w:fldCharType="begin"/>
                      </w:r>
                      <w:r>
                        <w:instrText xml:space="preserve"> HYPERLINK "mailto:test@example.com" \h </w:instrText>
                      </w:r>
                      <w:r>
                        <w:fldChar w:fldCharType="separate"/>
                      </w:r>
                      <w:r>
                        <w:rPr>
                          <w:color w:val="479961"/>
                        </w:rPr>
                        <w:t>"test@example.com"</w:t>
                      </w:r>
                      <w:r>
                        <w:rPr>
                          <w:color w:val="479961"/>
                        </w:rPr>
                        <w:fldChar w:fldCharType="end"/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479961"/>
                        </w:rPr>
                        <w:t xml:space="preserve">"Valid Email" </w:t>
                      </w:r>
                      <w:r>
                        <w:rPr>
                          <w:color w:val="53859A"/>
                        </w:rPr>
                        <w:t xml:space="preserve">assert </w:t>
                      </w:r>
                      <w:r>
                        <w:rPr>
                          <w:color w:val="525F56"/>
                        </w:rPr>
                        <w:t>validate_email(</w:t>
                      </w:r>
                      <w:r>
                        <w:rPr>
                          <w:color w:val="479961"/>
                        </w:rPr>
                        <w:t>"invalid.email"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479961"/>
                        </w:rPr>
                        <w:t xml:space="preserve">"Invalid Email" </w:t>
                      </w:r>
                      <w:r>
                        <w:rPr>
                          <w:color w:val="53859A"/>
                        </w:rPr>
                        <w:t>assert</w:t>
                      </w:r>
                      <w:r>
                        <w:rPr>
                          <w:color w:val="53859A"/>
                          <w:spacing w:val="-19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validate_email(</w:t>
                      </w:r>
                      <w:r>
                        <w:fldChar w:fldCharType="begin"/>
                      </w:r>
                      <w:r>
                        <w:instrText xml:space="preserve"> HYPERLINK "mailto:user@domain.co.uk" \h </w:instrText>
                      </w:r>
                      <w:r>
                        <w:fldChar w:fldCharType="separate"/>
                      </w:r>
                      <w:r>
                        <w:rPr>
                          <w:color w:val="479961"/>
                        </w:rPr>
                        <w:t>"user@domain.co.uk"</w:t>
                      </w:r>
                      <w:r>
                        <w:rPr>
                          <w:color w:val="479961"/>
                        </w:rPr>
                        <w:fldChar w:fldCharType="end"/>
                      </w:r>
                      <w:r>
                        <w:rPr>
                          <w:color w:val="525F56"/>
                        </w:rPr>
                        <w:t>)</w:t>
                      </w:r>
                      <w:r>
                        <w:rPr>
                          <w:color w:val="525F56"/>
                          <w:spacing w:val="-19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==</w:t>
                      </w:r>
                      <w:r>
                        <w:rPr>
                          <w:color w:val="525F56"/>
                          <w:spacing w:val="-19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"Valid</w:t>
                      </w:r>
                      <w:r>
                        <w:rPr>
                          <w:color w:val="479961"/>
                          <w:spacing w:val="-19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 xml:space="preserve">Email" </w:t>
                      </w:r>
                      <w:r>
                        <w:rPr>
                          <w:color w:val="53859A"/>
                        </w:rPr>
                        <w:t xml:space="preserve">assert </w:t>
                      </w:r>
                      <w:r>
                        <w:rPr>
                          <w:color w:val="525F56"/>
                        </w:rPr>
                        <w:t>validate_email(</w:t>
                      </w:r>
                      <w:r>
                        <w:rPr>
                          <w:color w:val="479961"/>
                        </w:rPr>
                        <w:t>"user@domain"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479961"/>
                        </w:rPr>
                        <w:t xml:space="preserve">"Invalid Email" </w:t>
                      </w:r>
                      <w:r>
                        <w:rPr>
                          <w:color w:val="53859A"/>
                        </w:rPr>
                        <w:t xml:space="preserve">assert </w:t>
                      </w:r>
                      <w:r>
                        <w:rPr>
                          <w:color w:val="525F56"/>
                        </w:rPr>
                        <w:t>validate_email(</w:t>
                      </w:r>
                      <w:r>
                        <w:rPr>
                          <w:color w:val="479961"/>
                        </w:rPr>
                        <w:t>"user@.com"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479961"/>
                        </w:rPr>
                        <w:t xml:space="preserve">"Invalid Email" </w:t>
                      </w:r>
                      <w:r>
                        <w:rPr>
                          <w:color w:val="525F56"/>
                        </w:rPr>
                        <w:t>print(</w:t>
                      </w:r>
                      <w:r>
                        <w:rPr>
                          <w:color w:val="479961"/>
                        </w:rPr>
                        <w:t>"All test cases passed!"</w:t>
                      </w:r>
                      <w:r>
                        <w:rPr>
                          <w:color w:val="525F56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D1F4072">
      <w:pPr>
        <w:pStyle w:val="5"/>
        <w:spacing w:before="212"/>
        <w:rPr>
          <w:rFonts w:ascii="Calibri"/>
        </w:rPr>
      </w:pPr>
    </w:p>
    <w:p w14:paraId="48B43141">
      <w:pPr>
        <w:pStyle w:val="5"/>
        <w:spacing w:before="1"/>
        <w:ind w:left="153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342AA611">
      <w:pPr>
        <w:pStyle w:val="5"/>
        <w:ind w:left="142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549390" cy="619125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9973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AE674">
      <w:pPr>
        <w:pStyle w:val="2"/>
        <w:spacing w:before="282"/>
        <w:rPr>
          <w:u w:val="none"/>
        </w:rPr>
      </w:pPr>
      <w:r>
        <w:rPr>
          <w:u w:val="thick"/>
        </w:rPr>
        <w:t>Task</w:t>
      </w:r>
      <w:r>
        <w:rPr>
          <w:spacing w:val="-11"/>
          <w:u w:val="thick"/>
        </w:rPr>
        <w:t xml:space="preserve"> </w:t>
      </w:r>
      <w:r>
        <w:rPr>
          <w:u w:val="thick"/>
        </w:rPr>
        <w:t>5</w:t>
      </w:r>
      <w:r>
        <w:rPr>
          <w:spacing w:val="-9"/>
          <w:u w:val="thick"/>
        </w:rPr>
        <w:t xml:space="preserve"> </w:t>
      </w:r>
      <w:r>
        <w:rPr>
          <w:u w:val="thick"/>
        </w:rPr>
        <w:t>(Perfect</w:t>
      </w:r>
      <w:r>
        <w:rPr>
          <w:spacing w:val="-11"/>
          <w:u w:val="thick"/>
        </w:rPr>
        <w:t xml:space="preserve"> </w:t>
      </w:r>
      <w:r>
        <w:rPr>
          <w:u w:val="thick"/>
        </w:rPr>
        <w:t>Number</w:t>
      </w:r>
      <w:r>
        <w:rPr>
          <w:spacing w:val="-9"/>
          <w:u w:val="thick"/>
        </w:rPr>
        <w:t xml:space="preserve"> </w:t>
      </w:r>
      <w:r>
        <w:rPr>
          <w:u w:val="thick"/>
        </w:rPr>
        <w:t>Checker</w:t>
      </w:r>
      <w:r>
        <w:rPr>
          <w:spacing w:val="-10"/>
          <w:u w:val="thick"/>
        </w:rPr>
        <w:t xml:space="preserve"> </w:t>
      </w:r>
      <w:r>
        <w:rPr>
          <w:u w:val="thick"/>
        </w:rPr>
        <w:t>–</w:t>
      </w:r>
      <w:r>
        <w:rPr>
          <w:spacing w:val="-9"/>
          <w:u w:val="thick"/>
        </w:rPr>
        <w:t xml:space="preserve"> </w:t>
      </w:r>
      <w:r>
        <w:rPr>
          <w:u w:val="thick"/>
        </w:rPr>
        <w:t>Test</w:t>
      </w:r>
      <w:r>
        <w:rPr>
          <w:spacing w:val="-9"/>
          <w:u w:val="thick"/>
        </w:rPr>
        <w:t xml:space="preserve"> </w:t>
      </w:r>
      <w:r>
        <w:rPr>
          <w:u w:val="thick"/>
        </w:rPr>
        <w:t>Case</w:t>
      </w:r>
      <w:r>
        <w:rPr>
          <w:spacing w:val="-9"/>
          <w:u w:val="thick"/>
        </w:rPr>
        <w:t xml:space="preserve"> </w:t>
      </w:r>
      <w:r>
        <w:rPr>
          <w:spacing w:val="-2"/>
          <w:u w:val="thick"/>
        </w:rPr>
        <w:t>Design)</w:t>
      </w:r>
    </w:p>
    <w:p w14:paraId="2596D3C7">
      <w:pPr>
        <w:pStyle w:val="8"/>
        <w:numPr>
          <w:ilvl w:val="1"/>
          <w:numId w:val="2"/>
        </w:numPr>
        <w:tabs>
          <w:tab w:val="left" w:pos="1046"/>
        </w:tabs>
        <w:spacing w:before="209" w:after="0" w:line="408" w:lineRule="auto"/>
        <w:ind w:left="874" w:right="4303" w:firstLine="0"/>
        <w:jc w:val="left"/>
        <w:rPr>
          <w:sz w:val="24"/>
        </w:rPr>
      </w:pPr>
      <w:r>
        <w:rPr>
          <w:sz w:val="24"/>
        </w:rPr>
        <w:t>Function:</w:t>
      </w:r>
      <w:r>
        <w:rPr>
          <w:spacing w:val="-8"/>
          <w:sz w:val="24"/>
        </w:rPr>
        <w:t xml:space="preserve"> </w:t>
      </w:r>
      <w:r>
        <w:rPr>
          <w:sz w:val="24"/>
        </w:rPr>
        <w:t>Check</w:t>
      </w:r>
      <w:r>
        <w:rPr>
          <w:spacing w:val="-9"/>
          <w:sz w:val="24"/>
        </w:rPr>
        <w:t xml:space="preserve"> </w: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perfect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8"/>
          <w:sz w:val="24"/>
        </w:rPr>
        <w:t xml:space="preserve"> </w:t>
      </w:r>
      <w:r>
        <w:rPr>
          <w:sz w:val="24"/>
        </w:rPr>
        <w:t>(sum</w:t>
      </w:r>
      <w:r>
        <w:rPr>
          <w:spacing w:val="-7"/>
          <w:sz w:val="24"/>
        </w:rPr>
        <w:t xml:space="preserve"> </w:t>
      </w:r>
      <w:r>
        <w:rPr>
          <w:sz w:val="24"/>
        </w:rPr>
        <w:t>of divisors = number).</w:t>
      </w:r>
    </w:p>
    <w:p w14:paraId="68D91DF4">
      <w:pPr>
        <w:pStyle w:val="8"/>
        <w:numPr>
          <w:ilvl w:val="0"/>
          <w:numId w:val="2"/>
        </w:numPr>
        <w:tabs>
          <w:tab w:val="left" w:pos="325"/>
        </w:tabs>
        <w:spacing w:before="0" w:after="0" w:line="240" w:lineRule="auto"/>
        <w:ind w:left="325" w:right="0" w:hanging="172"/>
        <w:jc w:val="left"/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Cases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Design:</w:t>
      </w:r>
    </w:p>
    <w:p w14:paraId="6A862F05">
      <w:pPr>
        <w:pStyle w:val="8"/>
        <w:numPr>
          <w:ilvl w:val="0"/>
          <w:numId w:val="4"/>
        </w:numPr>
        <w:tabs>
          <w:tab w:val="left" w:pos="1053"/>
        </w:tabs>
        <w:spacing w:before="206" w:after="0" w:line="240" w:lineRule="auto"/>
        <w:ind w:left="1053" w:right="0" w:hanging="179"/>
        <w:jc w:val="left"/>
        <w:rPr>
          <w:sz w:val="24"/>
        </w:rPr>
      </w:pPr>
      <w:r>
        <w:rPr>
          <w:sz w:val="24"/>
        </w:rPr>
        <w:t>Normal</w:t>
      </w:r>
      <w:r>
        <w:rPr>
          <w:spacing w:val="-5"/>
          <w:sz w:val="24"/>
        </w:rPr>
        <w:t xml:space="preserve"> </w:t>
      </w:r>
      <w:r>
        <w:rPr>
          <w:sz w:val="24"/>
        </w:rPr>
        <w:t>case:</w:t>
      </w:r>
      <w:r>
        <w:rPr>
          <w:spacing w:val="-1"/>
          <w:sz w:val="24"/>
        </w:rPr>
        <w:t xml:space="preserve"> </w:t>
      </w:r>
      <w:r>
        <w:rPr>
          <w:sz w:val="24"/>
        </w:rPr>
        <w:t>6</w:t>
      </w:r>
      <w:r>
        <w:rPr>
          <w:spacing w:val="-5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13"/>
          <w:sz w:val="24"/>
        </w:rPr>
        <w:t xml:space="preserve"> </w:t>
      </w:r>
      <w:r>
        <w:rPr>
          <w:sz w:val="24"/>
        </w:rPr>
        <w:t>True,</w:t>
      </w:r>
      <w:r>
        <w:rPr>
          <w:spacing w:val="-5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11"/>
          <w:sz w:val="24"/>
        </w:rPr>
        <w:t xml:space="preserve"> </w:t>
      </w:r>
      <w:r>
        <w:rPr>
          <w:spacing w:val="-2"/>
          <w:sz w:val="24"/>
        </w:rPr>
        <w:t>False.</w:t>
      </w:r>
    </w:p>
    <w:p w14:paraId="6C3E6448">
      <w:pPr>
        <w:pStyle w:val="8"/>
        <w:numPr>
          <w:ilvl w:val="0"/>
          <w:numId w:val="4"/>
        </w:numPr>
        <w:tabs>
          <w:tab w:val="left" w:pos="1053"/>
        </w:tabs>
        <w:spacing w:before="209" w:after="0" w:line="240" w:lineRule="auto"/>
        <w:ind w:left="1053" w:right="0" w:hanging="179"/>
        <w:jc w:val="left"/>
        <w:rPr>
          <w:sz w:val="24"/>
        </w:rPr>
      </w:pPr>
      <w:r>
        <w:rPr>
          <w:sz w:val="24"/>
        </w:rPr>
        <w:t>Edge</w:t>
      </w:r>
      <w:r>
        <w:rPr>
          <w:spacing w:val="-5"/>
          <w:sz w:val="24"/>
        </w:rPr>
        <w:t xml:space="preserve"> </w:t>
      </w:r>
      <w:r>
        <w:rPr>
          <w:sz w:val="24"/>
        </w:rPr>
        <w:t>case: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5337A0DF">
      <w:pPr>
        <w:pStyle w:val="8"/>
        <w:numPr>
          <w:ilvl w:val="0"/>
          <w:numId w:val="4"/>
        </w:numPr>
        <w:tabs>
          <w:tab w:val="left" w:pos="1053"/>
        </w:tabs>
        <w:spacing w:before="204" w:after="0" w:line="240" w:lineRule="auto"/>
        <w:ind w:left="1053" w:right="0" w:hanging="179"/>
        <w:jc w:val="left"/>
        <w:rPr>
          <w:sz w:val="24"/>
        </w:rPr>
      </w:pPr>
      <w:r>
        <w:rPr>
          <w:sz w:val="24"/>
        </w:rPr>
        <w:t>Negative</w:t>
      </w:r>
      <w:r>
        <w:rPr>
          <w:spacing w:val="-12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case.</w:t>
      </w:r>
    </w:p>
    <w:p w14:paraId="1A4B756C">
      <w:pPr>
        <w:pStyle w:val="8"/>
        <w:numPr>
          <w:ilvl w:val="0"/>
          <w:numId w:val="4"/>
        </w:numPr>
        <w:tabs>
          <w:tab w:val="left" w:pos="1053"/>
        </w:tabs>
        <w:spacing w:before="206" w:after="0" w:line="240" w:lineRule="auto"/>
        <w:ind w:left="1053" w:right="0" w:hanging="179"/>
        <w:jc w:val="left"/>
        <w:rPr>
          <w:sz w:val="24"/>
        </w:rPr>
      </w:pPr>
      <w:r>
        <w:rPr>
          <w:sz w:val="24"/>
        </w:rPr>
        <w:t>Larger</w:t>
      </w:r>
      <w:r>
        <w:rPr>
          <w:spacing w:val="-5"/>
          <w:sz w:val="24"/>
        </w:rPr>
        <w:t xml:space="preserve"> </w:t>
      </w:r>
      <w:r>
        <w:rPr>
          <w:sz w:val="24"/>
        </w:rPr>
        <w:t>case: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28.</w:t>
      </w:r>
    </w:p>
    <w:p w14:paraId="19809C2D">
      <w:pPr>
        <w:pStyle w:val="8"/>
        <w:numPr>
          <w:ilvl w:val="0"/>
          <w:numId w:val="2"/>
        </w:numPr>
        <w:tabs>
          <w:tab w:val="left" w:pos="325"/>
        </w:tabs>
        <w:spacing w:before="209" w:after="0" w:line="240" w:lineRule="auto"/>
        <w:ind w:left="325" w:right="0" w:hanging="172"/>
        <w:jc w:val="left"/>
        <w:rPr>
          <w:sz w:val="24"/>
        </w:rPr>
      </w:pPr>
      <w:r>
        <w:rPr>
          <w:spacing w:val="-2"/>
          <w:sz w:val="24"/>
        </w:rPr>
        <w:t>Requirement: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Validate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correctness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assertions.</w:t>
      </w:r>
    </w:p>
    <w:p w14:paraId="536227B6">
      <w:pPr>
        <w:pStyle w:val="8"/>
        <w:spacing w:after="0" w:line="240" w:lineRule="auto"/>
        <w:jc w:val="left"/>
        <w:rPr>
          <w:sz w:val="24"/>
        </w:rPr>
        <w:sectPr>
          <w:pgSz w:w="11930" w:h="16850"/>
          <w:pgMar w:top="700" w:right="566" w:bottom="280" w:left="566" w:header="720" w:footer="720" w:gutter="0"/>
          <w:cols w:space="720" w:num="1"/>
        </w:sectPr>
      </w:pPr>
    </w:p>
    <w:p w14:paraId="253B27E3">
      <w:pPr>
        <w:pStyle w:val="5"/>
        <w:ind w:left="184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771515" cy="2693035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560" cy="269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2319">
      <w:pPr>
        <w:pStyle w:val="5"/>
        <w:spacing w:before="252"/>
        <w:ind w:left="153"/>
        <w:rPr>
          <w:rFonts w:ascii="Calibri"/>
        </w:rPr>
      </w:pPr>
      <w:r>
        <w:rPr>
          <w:rFonts w:ascii="Calibri"/>
          <w:spacing w:val="-2"/>
        </w:rPr>
        <w:t>Code:</w:t>
      </w:r>
    </w:p>
    <w:p w14:paraId="545DF77E">
      <w:pPr>
        <w:pStyle w:val="5"/>
        <w:spacing w:before="6"/>
        <w:rPr>
          <w:rFonts w:ascii="Calibri"/>
          <w:sz w:val="14"/>
        </w:rPr>
      </w:pPr>
      <w:r>
        <w:rPr>
          <w:rFonts w:ascii="Calibri"/>
          <w:sz w:val="14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127635</wp:posOffset>
                </wp:positionV>
                <wp:extent cx="6638925" cy="2800350"/>
                <wp:effectExtent l="0" t="0" r="0" b="0"/>
                <wp:wrapTopAndBottom/>
                <wp:docPr id="16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8925" cy="2800350"/>
                        </a:xfrm>
                        <a:prstGeom prst="rect">
                          <a:avLst/>
                        </a:prstGeom>
                        <a:solidFill>
                          <a:srgbClr val="EBF4EC"/>
                        </a:solidFill>
                      </wps:spPr>
                      <wps:txbx>
                        <w:txbxContent>
                          <w:p w14:paraId="3C6DF65F">
                            <w:pPr>
                              <w:pStyle w:val="5"/>
                              <w:spacing w:before="104" w:line="276" w:lineRule="auto"/>
                              <w:ind w:left="631" w:right="7407" w:hanging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  <w:spacing w:val="-2"/>
                              </w:rPr>
                              <w:t>def</w:t>
                            </w:r>
                            <w:r>
                              <w:rPr>
                                <w:color w:val="53859A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468A8F"/>
                                <w:spacing w:val="-2"/>
                              </w:rPr>
                              <w:t>perfect_number</w:t>
                            </w:r>
                            <w:r>
                              <w:rPr>
                                <w:color w:val="9E6F3B"/>
                                <w:spacing w:val="-2"/>
                              </w:rPr>
                              <w:t>(n)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 xml:space="preserve">: </w:t>
                            </w:r>
                            <w:r>
                              <w:rPr>
                                <w:color w:val="53859A"/>
                              </w:rPr>
                              <w:t xml:space="preserve">if </w:t>
                            </w:r>
                            <w:r>
                              <w:rPr>
                                <w:color w:val="525F56"/>
                              </w:rPr>
                              <w:t xml:space="preserve">n &lt; </w:t>
                            </w:r>
                            <w:r>
                              <w:rPr>
                                <w:color w:val="9E6F3B"/>
                              </w:rPr>
                              <w:t>1</w:t>
                            </w:r>
                            <w:r>
                              <w:rPr>
                                <w:color w:val="525F56"/>
                              </w:rPr>
                              <w:t>:</w:t>
                            </w:r>
                          </w:p>
                          <w:p w14:paraId="6EAFE3C7">
                            <w:pPr>
                              <w:pStyle w:val="5"/>
                              <w:spacing w:line="280" w:lineRule="exact"/>
                              <w:ind w:left="1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 xml:space="preserve">return </w:t>
                            </w:r>
                            <w:r>
                              <w:rPr>
                                <w:color w:val="53859A"/>
                                <w:spacing w:val="-2"/>
                              </w:rPr>
                              <w:t>False</w:t>
                            </w:r>
                          </w:p>
                          <w:p w14:paraId="7B10298C">
                            <w:pPr>
                              <w:pStyle w:val="5"/>
                              <w:spacing w:before="43" w:line="276" w:lineRule="auto"/>
                              <w:ind w:left="631" w:right="17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25F56"/>
                              </w:rPr>
                              <w:t>divisors_sum</w:t>
                            </w:r>
                            <w:r>
                              <w:rPr>
                                <w:color w:val="525F5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</w:t>
                            </w:r>
                            <w:r>
                              <w:rPr>
                                <w:color w:val="525F5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sum(i</w:t>
                            </w:r>
                            <w:r>
                              <w:rPr>
                                <w:color w:val="525F56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3859A"/>
                              </w:rPr>
                              <w:t>for</w:t>
                            </w:r>
                            <w:r>
                              <w:rPr>
                                <w:color w:val="53859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i</w:t>
                            </w:r>
                            <w:r>
                              <w:rPr>
                                <w:color w:val="525F5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3859A"/>
                              </w:rPr>
                              <w:t>in</w:t>
                            </w:r>
                            <w:r>
                              <w:rPr>
                                <w:color w:val="53859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range(</w:t>
                            </w:r>
                            <w:r>
                              <w:rPr>
                                <w:color w:val="9E6F3B"/>
                              </w:rPr>
                              <w:t>1</w:t>
                            </w:r>
                            <w:r>
                              <w:rPr>
                                <w:color w:val="525F56"/>
                              </w:rPr>
                              <w:t>,</w:t>
                            </w:r>
                            <w:r>
                              <w:rPr>
                                <w:color w:val="525F5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n)</w:t>
                            </w:r>
                            <w:r>
                              <w:rPr>
                                <w:color w:val="525F5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3859A"/>
                              </w:rPr>
                              <w:t>if</w:t>
                            </w:r>
                            <w:r>
                              <w:rPr>
                                <w:color w:val="53859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n</w:t>
                            </w:r>
                            <w:r>
                              <w:rPr>
                                <w:color w:val="525F5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%</w:t>
                            </w:r>
                            <w:r>
                              <w:rPr>
                                <w:color w:val="525F5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i</w:t>
                            </w:r>
                            <w:r>
                              <w:rPr>
                                <w:color w:val="525F56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==</w:t>
                            </w:r>
                            <w:r>
                              <w:rPr>
                                <w:color w:val="525F56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E6F3B"/>
                              </w:rPr>
                              <w:t>0</w:t>
                            </w:r>
                            <w:r>
                              <w:rPr>
                                <w:color w:val="525F56"/>
                              </w:rPr>
                              <w:t xml:space="preserve">) </w:t>
                            </w:r>
                            <w:r>
                              <w:rPr>
                                <w:color w:val="53859A"/>
                              </w:rPr>
                              <w:t xml:space="preserve">return </w:t>
                            </w:r>
                            <w:r>
                              <w:rPr>
                                <w:color w:val="525F56"/>
                              </w:rPr>
                              <w:t>divisors_sum == n</w:t>
                            </w:r>
                          </w:p>
                          <w:p w14:paraId="7BDFA53C">
                            <w:pPr>
                              <w:pStyle w:val="5"/>
                              <w:spacing w:line="276" w:lineRule="auto"/>
                              <w:ind w:left="105" w:right="57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 xml:space="preserve">assert </w:t>
                            </w:r>
                            <w:r>
                              <w:rPr>
                                <w:color w:val="525F56"/>
                              </w:rPr>
                              <w:t>perfect_number(</w:t>
                            </w:r>
                            <w:r>
                              <w:rPr>
                                <w:color w:val="9E6F3B"/>
                              </w:rPr>
                              <w:t>6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 xml:space="preserve">True assert </w:t>
                            </w:r>
                            <w:r>
                              <w:rPr>
                                <w:color w:val="525F56"/>
                              </w:rPr>
                              <w:t>perfect_number(</w:t>
                            </w:r>
                            <w:r>
                              <w:rPr>
                                <w:color w:val="9E6F3B"/>
                              </w:rPr>
                              <w:t>28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 xml:space="preserve">True assert </w:t>
                            </w:r>
                            <w:r>
                              <w:rPr>
                                <w:color w:val="525F56"/>
                              </w:rPr>
                              <w:t>perfect_number(</w:t>
                            </w:r>
                            <w:r>
                              <w:rPr>
                                <w:color w:val="9E6F3B"/>
                              </w:rPr>
                              <w:t>12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 xml:space="preserve">False assert </w:t>
                            </w:r>
                            <w:r>
                              <w:rPr>
                                <w:color w:val="525F56"/>
                              </w:rPr>
                              <w:t>perfect_number(</w:t>
                            </w:r>
                            <w:r>
                              <w:rPr>
                                <w:color w:val="9E6F3B"/>
                              </w:rPr>
                              <w:t>496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>True assert</w:t>
                            </w:r>
                            <w:r>
                              <w:rPr>
                                <w:color w:val="53859A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perfect_number(</w:t>
                            </w:r>
                            <w:r>
                              <w:rPr>
                                <w:color w:val="9E6F3B"/>
                              </w:rPr>
                              <w:t>8128</w:t>
                            </w:r>
                            <w:r>
                              <w:rPr>
                                <w:color w:val="525F56"/>
                              </w:rPr>
                              <w:t>)</w:t>
                            </w:r>
                            <w:r>
                              <w:rPr>
                                <w:color w:val="525F56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==</w:t>
                            </w:r>
                            <w:r>
                              <w:rPr>
                                <w:color w:val="525F56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53859A"/>
                              </w:rPr>
                              <w:t xml:space="preserve">True assert </w:t>
                            </w:r>
                            <w:r>
                              <w:rPr>
                                <w:color w:val="525F56"/>
                              </w:rPr>
                              <w:t>perfect_number(</w:t>
                            </w:r>
                            <w:r>
                              <w:rPr>
                                <w:color w:val="9E6F3B"/>
                              </w:rPr>
                              <w:t>0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 xml:space="preserve">False assert </w:t>
                            </w:r>
                            <w:r>
                              <w:rPr>
                                <w:color w:val="525F56"/>
                              </w:rPr>
                              <w:t>perfect_number(</w:t>
                            </w:r>
                            <w:r>
                              <w:rPr>
                                <w:color w:val="9E6F3B"/>
                              </w:rPr>
                              <w:t>-1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 xml:space="preserve">False </w:t>
                            </w:r>
                            <w:r>
                              <w:rPr>
                                <w:color w:val="525F56"/>
                              </w:rPr>
                              <w:t>print(</w:t>
                            </w:r>
                            <w:r>
                              <w:rPr>
                                <w:color w:val="479961"/>
                              </w:rPr>
                              <w:t>"All test cases passed!"</w:t>
                            </w:r>
                            <w:r>
                              <w:rPr>
                                <w:color w:val="525F5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26" o:spt="202" type="#_x0000_t202" style="position:absolute;left:0pt;margin-left:36pt;margin-top:10.05pt;height:220.5pt;width:522.75pt;mso-position-horizontal-relative:page;mso-wrap-distance-bottom:0pt;mso-wrap-distance-top:0pt;z-index:-251651072;mso-width-relative:page;mso-height-relative:page;" fillcolor="#EBF4EC" filled="t" stroked="f" coordsize="21600,21600" o:gfxdata="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DDiq/jXAAAACgEAAA8AAAAAAAAAAQAgAAAA&#10;IgAAAGRycy9kb3ducmV2LnhtbFBLAQIUABQAAAAIAIdO4kB6+HL30wEAAKsDAAAOAAAAAAAAAAEA&#10;IAAAACYBAABkcnMvZTJvRG9jLnhtbFBLBQYAAAAABgAGAFkBAABr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C6DF65F">
                      <w:pPr>
                        <w:pStyle w:val="5"/>
                        <w:spacing w:before="104" w:line="276" w:lineRule="auto"/>
                        <w:ind w:left="631" w:right="7407" w:hanging="529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  <w:spacing w:val="-2"/>
                        </w:rPr>
                        <w:t>def</w:t>
                      </w:r>
                      <w:r>
                        <w:rPr>
                          <w:color w:val="53859A"/>
                          <w:spacing w:val="-27"/>
                        </w:rPr>
                        <w:t xml:space="preserve"> </w:t>
                      </w:r>
                      <w:r>
                        <w:rPr>
                          <w:color w:val="468A8F"/>
                          <w:spacing w:val="-2"/>
                        </w:rPr>
                        <w:t>perfect_number</w:t>
                      </w:r>
                      <w:r>
                        <w:rPr>
                          <w:color w:val="9E6F3B"/>
                          <w:spacing w:val="-2"/>
                        </w:rPr>
                        <w:t>(n)</w:t>
                      </w:r>
                      <w:r>
                        <w:rPr>
                          <w:color w:val="525F56"/>
                          <w:spacing w:val="-2"/>
                        </w:rPr>
                        <w:t xml:space="preserve">: </w:t>
                      </w:r>
                      <w:r>
                        <w:rPr>
                          <w:color w:val="53859A"/>
                        </w:rPr>
                        <w:t xml:space="preserve">if </w:t>
                      </w:r>
                      <w:r>
                        <w:rPr>
                          <w:color w:val="525F56"/>
                        </w:rPr>
                        <w:t xml:space="preserve">n &lt; </w:t>
                      </w:r>
                      <w:r>
                        <w:rPr>
                          <w:color w:val="9E6F3B"/>
                        </w:rPr>
                        <w:t>1</w:t>
                      </w:r>
                      <w:r>
                        <w:rPr>
                          <w:color w:val="525F56"/>
                        </w:rPr>
                        <w:t>:</w:t>
                      </w:r>
                    </w:p>
                    <w:p w14:paraId="6EAFE3C7">
                      <w:pPr>
                        <w:pStyle w:val="5"/>
                        <w:spacing w:line="280" w:lineRule="exact"/>
                        <w:ind w:left="1159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 xml:space="preserve">return </w:t>
                      </w:r>
                      <w:r>
                        <w:rPr>
                          <w:color w:val="53859A"/>
                          <w:spacing w:val="-2"/>
                        </w:rPr>
                        <w:t>False</w:t>
                      </w:r>
                    </w:p>
                    <w:p w14:paraId="7B10298C">
                      <w:pPr>
                        <w:pStyle w:val="5"/>
                        <w:spacing w:before="43" w:line="276" w:lineRule="auto"/>
                        <w:ind w:left="631" w:right="1743"/>
                        <w:rPr>
                          <w:color w:val="000000"/>
                        </w:rPr>
                      </w:pPr>
                      <w:r>
                        <w:rPr>
                          <w:color w:val="525F56"/>
                        </w:rPr>
                        <w:t>divisors_sum</w:t>
                      </w:r>
                      <w:r>
                        <w:rPr>
                          <w:color w:val="525F56"/>
                          <w:spacing w:val="-6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</w:t>
                      </w:r>
                      <w:r>
                        <w:rPr>
                          <w:color w:val="525F56"/>
                          <w:spacing w:val="-6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sum(i</w:t>
                      </w:r>
                      <w:r>
                        <w:rPr>
                          <w:color w:val="525F56"/>
                          <w:spacing w:val="-5"/>
                        </w:rPr>
                        <w:t xml:space="preserve"> </w:t>
                      </w:r>
                      <w:r>
                        <w:rPr>
                          <w:color w:val="53859A"/>
                        </w:rPr>
                        <w:t>for</w:t>
                      </w:r>
                      <w:r>
                        <w:rPr>
                          <w:color w:val="53859A"/>
                          <w:spacing w:val="-6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i</w:t>
                      </w:r>
                      <w:r>
                        <w:rPr>
                          <w:color w:val="525F56"/>
                          <w:spacing w:val="-6"/>
                        </w:rPr>
                        <w:t xml:space="preserve"> </w:t>
                      </w:r>
                      <w:r>
                        <w:rPr>
                          <w:color w:val="53859A"/>
                        </w:rPr>
                        <w:t>in</w:t>
                      </w:r>
                      <w:r>
                        <w:rPr>
                          <w:color w:val="53859A"/>
                          <w:spacing w:val="-6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range(</w:t>
                      </w:r>
                      <w:r>
                        <w:rPr>
                          <w:color w:val="9E6F3B"/>
                        </w:rPr>
                        <w:t>1</w:t>
                      </w:r>
                      <w:r>
                        <w:rPr>
                          <w:color w:val="525F56"/>
                        </w:rPr>
                        <w:t>,</w:t>
                      </w:r>
                      <w:r>
                        <w:rPr>
                          <w:color w:val="525F56"/>
                          <w:spacing w:val="-6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n)</w:t>
                      </w:r>
                      <w:r>
                        <w:rPr>
                          <w:color w:val="525F56"/>
                          <w:spacing w:val="-6"/>
                        </w:rPr>
                        <w:t xml:space="preserve"> </w:t>
                      </w:r>
                      <w:r>
                        <w:rPr>
                          <w:color w:val="53859A"/>
                        </w:rPr>
                        <w:t>if</w:t>
                      </w:r>
                      <w:r>
                        <w:rPr>
                          <w:color w:val="53859A"/>
                          <w:spacing w:val="-6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n</w:t>
                      </w:r>
                      <w:r>
                        <w:rPr>
                          <w:color w:val="525F56"/>
                          <w:spacing w:val="-6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%</w:t>
                      </w:r>
                      <w:r>
                        <w:rPr>
                          <w:color w:val="525F56"/>
                          <w:spacing w:val="-6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i</w:t>
                      </w:r>
                      <w:r>
                        <w:rPr>
                          <w:color w:val="525F56"/>
                          <w:spacing w:val="-8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==</w:t>
                      </w:r>
                      <w:r>
                        <w:rPr>
                          <w:color w:val="525F56"/>
                          <w:spacing w:val="-8"/>
                        </w:rPr>
                        <w:t xml:space="preserve"> </w:t>
                      </w:r>
                      <w:r>
                        <w:rPr>
                          <w:color w:val="9E6F3B"/>
                        </w:rPr>
                        <w:t>0</w:t>
                      </w:r>
                      <w:r>
                        <w:rPr>
                          <w:color w:val="525F56"/>
                        </w:rPr>
                        <w:t xml:space="preserve">) </w:t>
                      </w:r>
                      <w:r>
                        <w:rPr>
                          <w:color w:val="53859A"/>
                        </w:rPr>
                        <w:t xml:space="preserve">return </w:t>
                      </w:r>
                      <w:r>
                        <w:rPr>
                          <w:color w:val="525F56"/>
                        </w:rPr>
                        <w:t>divisors_sum == n</w:t>
                      </w:r>
                    </w:p>
                    <w:p w14:paraId="7BDFA53C">
                      <w:pPr>
                        <w:pStyle w:val="5"/>
                        <w:spacing w:line="276" w:lineRule="auto"/>
                        <w:ind w:left="105" w:right="5750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 xml:space="preserve">assert </w:t>
                      </w:r>
                      <w:r>
                        <w:rPr>
                          <w:color w:val="525F56"/>
                        </w:rPr>
                        <w:t>perfect_number(</w:t>
                      </w:r>
                      <w:r>
                        <w:rPr>
                          <w:color w:val="9E6F3B"/>
                        </w:rPr>
                        <w:t>6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 xml:space="preserve">True assert </w:t>
                      </w:r>
                      <w:r>
                        <w:rPr>
                          <w:color w:val="525F56"/>
                        </w:rPr>
                        <w:t>perfect_number(</w:t>
                      </w:r>
                      <w:r>
                        <w:rPr>
                          <w:color w:val="9E6F3B"/>
                        </w:rPr>
                        <w:t>28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 xml:space="preserve">True assert </w:t>
                      </w:r>
                      <w:r>
                        <w:rPr>
                          <w:color w:val="525F56"/>
                        </w:rPr>
                        <w:t>perfect_number(</w:t>
                      </w:r>
                      <w:r>
                        <w:rPr>
                          <w:color w:val="9E6F3B"/>
                        </w:rPr>
                        <w:t>12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 xml:space="preserve">False assert </w:t>
                      </w:r>
                      <w:r>
                        <w:rPr>
                          <w:color w:val="525F56"/>
                        </w:rPr>
                        <w:t>perfect_number(</w:t>
                      </w:r>
                      <w:r>
                        <w:rPr>
                          <w:color w:val="9E6F3B"/>
                        </w:rPr>
                        <w:t>496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>True assert</w:t>
                      </w:r>
                      <w:r>
                        <w:rPr>
                          <w:color w:val="53859A"/>
                          <w:spacing w:val="-25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perfect_number(</w:t>
                      </w:r>
                      <w:r>
                        <w:rPr>
                          <w:color w:val="9E6F3B"/>
                        </w:rPr>
                        <w:t>8128</w:t>
                      </w:r>
                      <w:r>
                        <w:rPr>
                          <w:color w:val="525F56"/>
                        </w:rPr>
                        <w:t>)</w:t>
                      </w:r>
                      <w:r>
                        <w:rPr>
                          <w:color w:val="525F56"/>
                          <w:spacing w:val="-25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==</w:t>
                      </w:r>
                      <w:r>
                        <w:rPr>
                          <w:color w:val="525F56"/>
                          <w:spacing w:val="-25"/>
                        </w:rPr>
                        <w:t xml:space="preserve"> </w:t>
                      </w:r>
                      <w:r>
                        <w:rPr>
                          <w:color w:val="53859A"/>
                        </w:rPr>
                        <w:t xml:space="preserve">True assert </w:t>
                      </w:r>
                      <w:r>
                        <w:rPr>
                          <w:color w:val="525F56"/>
                        </w:rPr>
                        <w:t>perfect_number(</w:t>
                      </w:r>
                      <w:r>
                        <w:rPr>
                          <w:color w:val="9E6F3B"/>
                        </w:rPr>
                        <w:t>0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 xml:space="preserve">False assert </w:t>
                      </w:r>
                      <w:r>
                        <w:rPr>
                          <w:color w:val="525F56"/>
                        </w:rPr>
                        <w:t>perfect_number(</w:t>
                      </w:r>
                      <w:r>
                        <w:rPr>
                          <w:color w:val="9E6F3B"/>
                        </w:rPr>
                        <w:t>-1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 xml:space="preserve">False </w:t>
                      </w:r>
                      <w:r>
                        <w:rPr>
                          <w:color w:val="525F56"/>
                        </w:rPr>
                        <w:t>print(</w:t>
                      </w:r>
                      <w:r>
                        <w:rPr>
                          <w:color w:val="479961"/>
                        </w:rPr>
                        <w:t>"All test cases passed!"</w:t>
                      </w:r>
                      <w:r>
                        <w:rPr>
                          <w:color w:val="525F56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73B2F36">
      <w:pPr>
        <w:pStyle w:val="5"/>
        <w:spacing w:before="212"/>
        <w:rPr>
          <w:rFonts w:ascii="Calibri"/>
        </w:rPr>
      </w:pPr>
    </w:p>
    <w:p w14:paraId="5821AD72">
      <w:pPr>
        <w:pStyle w:val="5"/>
        <w:spacing w:before="1"/>
        <w:ind w:left="153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171A941D">
      <w:pPr>
        <w:pStyle w:val="5"/>
        <w:ind w:left="142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652260" cy="614045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2420" cy="61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A487">
      <w:pPr>
        <w:pStyle w:val="2"/>
        <w:spacing w:before="278"/>
        <w:rPr>
          <w:u w:val="none"/>
        </w:rPr>
      </w:pPr>
      <w:r>
        <w:rPr>
          <w:u w:val="thick"/>
        </w:rPr>
        <w:t>Task</w:t>
      </w:r>
      <w:r>
        <w:rPr>
          <w:spacing w:val="-11"/>
          <w:u w:val="thick"/>
        </w:rPr>
        <w:t xml:space="preserve"> </w:t>
      </w:r>
      <w:r>
        <w:rPr>
          <w:u w:val="thick"/>
        </w:rPr>
        <w:t>6</w:t>
      </w:r>
      <w:r>
        <w:rPr>
          <w:spacing w:val="-8"/>
          <w:u w:val="thick"/>
        </w:rPr>
        <w:t xml:space="preserve"> </w:t>
      </w:r>
      <w:r>
        <w:rPr>
          <w:u w:val="thick"/>
        </w:rPr>
        <w:t>(Abundant</w:t>
      </w:r>
      <w:r>
        <w:rPr>
          <w:spacing w:val="-8"/>
          <w:u w:val="thick"/>
        </w:rPr>
        <w:t xml:space="preserve"> </w:t>
      </w:r>
      <w:r>
        <w:rPr>
          <w:u w:val="thick"/>
        </w:rPr>
        <w:t>Number</w:t>
      </w:r>
      <w:r>
        <w:rPr>
          <w:spacing w:val="-9"/>
          <w:u w:val="thick"/>
        </w:rPr>
        <w:t xml:space="preserve"> </w:t>
      </w:r>
      <w:r>
        <w:rPr>
          <w:u w:val="thick"/>
        </w:rPr>
        <w:t>Checker</w:t>
      </w:r>
      <w:r>
        <w:rPr>
          <w:spacing w:val="-8"/>
          <w:u w:val="thick"/>
        </w:rPr>
        <w:t xml:space="preserve"> </w:t>
      </w:r>
      <w:r>
        <w:rPr>
          <w:u w:val="thick"/>
        </w:rPr>
        <w:t>–</w:t>
      </w:r>
      <w:r>
        <w:rPr>
          <w:spacing w:val="-9"/>
          <w:u w:val="thick"/>
        </w:rPr>
        <w:t xml:space="preserve"> </w:t>
      </w:r>
      <w:r>
        <w:rPr>
          <w:u w:val="thick"/>
        </w:rPr>
        <w:t>Test</w:t>
      </w:r>
      <w:r>
        <w:rPr>
          <w:spacing w:val="-8"/>
          <w:u w:val="thick"/>
        </w:rPr>
        <w:t xml:space="preserve"> </w:t>
      </w:r>
      <w:r>
        <w:rPr>
          <w:u w:val="thick"/>
        </w:rPr>
        <w:t>Case</w:t>
      </w:r>
      <w:r>
        <w:rPr>
          <w:spacing w:val="-8"/>
          <w:u w:val="thick"/>
        </w:rPr>
        <w:t xml:space="preserve"> </w:t>
      </w:r>
      <w:r>
        <w:rPr>
          <w:spacing w:val="-2"/>
          <w:u w:val="thick"/>
        </w:rPr>
        <w:t>Design)</w:t>
      </w:r>
    </w:p>
    <w:p w14:paraId="4525BC07">
      <w:pPr>
        <w:pStyle w:val="8"/>
        <w:numPr>
          <w:ilvl w:val="0"/>
          <w:numId w:val="2"/>
        </w:numPr>
        <w:tabs>
          <w:tab w:val="left" w:pos="325"/>
        </w:tabs>
        <w:spacing w:before="208" w:after="0" w:line="408" w:lineRule="auto"/>
        <w:ind w:left="153" w:right="4809" w:firstLine="0"/>
        <w:jc w:val="left"/>
        <w:rPr>
          <w:sz w:val="24"/>
        </w:rPr>
      </w:pPr>
      <w:r>
        <w:rPr>
          <w:sz w:val="24"/>
        </w:rPr>
        <w:t>Function:</w:t>
      </w:r>
      <w:r>
        <w:rPr>
          <w:spacing w:val="-8"/>
          <w:sz w:val="24"/>
        </w:rPr>
        <w:t xml:space="preserve"> </w:t>
      </w:r>
      <w:r>
        <w:rPr>
          <w:sz w:val="24"/>
        </w:rPr>
        <w:t>Check</w:t>
      </w:r>
      <w:r>
        <w:rPr>
          <w:spacing w:val="-9"/>
          <w:sz w:val="24"/>
        </w:rPr>
        <w:t xml:space="preserve"> </w: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abundant</w:t>
      </w:r>
      <w:r>
        <w:rPr>
          <w:spacing w:val="-5"/>
          <w:sz w:val="24"/>
        </w:rPr>
        <w:t xml:space="preserve"> </w:t>
      </w:r>
      <w:r>
        <w:rPr>
          <w:sz w:val="24"/>
        </w:rPr>
        <w:t>(sum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divisors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&gt; </w:t>
      </w:r>
      <w:r>
        <w:rPr>
          <w:spacing w:val="-2"/>
          <w:sz w:val="24"/>
        </w:rPr>
        <w:t>number).</w:t>
      </w:r>
    </w:p>
    <w:p w14:paraId="25419D19">
      <w:pPr>
        <w:pStyle w:val="8"/>
        <w:numPr>
          <w:ilvl w:val="0"/>
          <w:numId w:val="2"/>
        </w:numPr>
        <w:tabs>
          <w:tab w:val="left" w:pos="325"/>
        </w:tabs>
        <w:spacing w:before="0" w:after="0" w:line="240" w:lineRule="auto"/>
        <w:ind w:left="325" w:right="0" w:hanging="172"/>
        <w:jc w:val="left"/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Cases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Design:</w:t>
      </w:r>
    </w:p>
    <w:p w14:paraId="546C478E">
      <w:pPr>
        <w:pStyle w:val="8"/>
        <w:numPr>
          <w:ilvl w:val="0"/>
          <w:numId w:val="5"/>
        </w:numPr>
        <w:tabs>
          <w:tab w:val="left" w:pos="1053"/>
        </w:tabs>
        <w:spacing w:before="206" w:after="0" w:line="240" w:lineRule="auto"/>
        <w:ind w:left="1053" w:right="0" w:hanging="179"/>
        <w:jc w:val="left"/>
        <w:rPr>
          <w:sz w:val="24"/>
        </w:rPr>
      </w:pPr>
      <w:r>
        <w:rPr>
          <w:sz w:val="24"/>
        </w:rPr>
        <w:t>Normal</w:t>
      </w:r>
      <w:r>
        <w:rPr>
          <w:spacing w:val="-5"/>
          <w:sz w:val="24"/>
        </w:rPr>
        <w:t xml:space="preserve"> </w:t>
      </w:r>
      <w:r>
        <w:rPr>
          <w:sz w:val="24"/>
        </w:rPr>
        <w:t>case:</w:t>
      </w:r>
      <w:r>
        <w:rPr>
          <w:spacing w:val="-2"/>
          <w:sz w:val="24"/>
        </w:rPr>
        <w:t xml:space="preserve"> </w:t>
      </w:r>
      <w:r>
        <w:rPr>
          <w:sz w:val="24"/>
        </w:rPr>
        <w:t>12</w:t>
      </w:r>
      <w:r>
        <w:rPr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13"/>
          <w:sz w:val="24"/>
        </w:rPr>
        <w:t xml:space="preserve"> </w:t>
      </w:r>
      <w:r>
        <w:rPr>
          <w:sz w:val="24"/>
        </w:rPr>
        <w:t>True,</w:t>
      </w:r>
      <w:r>
        <w:rPr>
          <w:spacing w:val="-5"/>
          <w:sz w:val="24"/>
        </w:rPr>
        <w:t xml:space="preserve"> </w:t>
      </w:r>
      <w:r>
        <w:rPr>
          <w:sz w:val="24"/>
        </w:rPr>
        <w:t>15</w:t>
      </w:r>
      <w:r>
        <w:rPr>
          <w:spacing w:val="-2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14"/>
          <w:sz w:val="24"/>
        </w:rPr>
        <w:t xml:space="preserve"> </w:t>
      </w:r>
      <w:r>
        <w:rPr>
          <w:spacing w:val="-2"/>
          <w:sz w:val="24"/>
        </w:rPr>
        <w:t>False.</w:t>
      </w:r>
    </w:p>
    <w:p w14:paraId="00B9D592">
      <w:pPr>
        <w:pStyle w:val="8"/>
        <w:numPr>
          <w:ilvl w:val="0"/>
          <w:numId w:val="5"/>
        </w:numPr>
        <w:tabs>
          <w:tab w:val="left" w:pos="1053"/>
        </w:tabs>
        <w:spacing w:before="207" w:after="0" w:line="240" w:lineRule="auto"/>
        <w:ind w:left="1053" w:right="0" w:hanging="179"/>
        <w:jc w:val="left"/>
        <w:rPr>
          <w:sz w:val="24"/>
        </w:rPr>
      </w:pPr>
      <w:r>
        <w:rPr>
          <w:sz w:val="24"/>
        </w:rPr>
        <w:t>Edge</w:t>
      </w:r>
      <w:r>
        <w:rPr>
          <w:spacing w:val="-5"/>
          <w:sz w:val="24"/>
        </w:rPr>
        <w:t xml:space="preserve"> </w:t>
      </w:r>
      <w:r>
        <w:rPr>
          <w:sz w:val="24"/>
        </w:rPr>
        <w:t>case: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0B901671">
      <w:pPr>
        <w:pStyle w:val="8"/>
        <w:numPr>
          <w:ilvl w:val="0"/>
          <w:numId w:val="5"/>
        </w:numPr>
        <w:tabs>
          <w:tab w:val="left" w:pos="1053"/>
        </w:tabs>
        <w:spacing w:before="206" w:after="0" w:line="240" w:lineRule="auto"/>
        <w:ind w:left="1053" w:right="0" w:hanging="179"/>
        <w:jc w:val="left"/>
        <w:rPr>
          <w:sz w:val="24"/>
        </w:rPr>
      </w:pPr>
      <w:r>
        <w:rPr>
          <w:sz w:val="24"/>
        </w:rPr>
        <w:t>Negative</w:t>
      </w:r>
      <w:r>
        <w:rPr>
          <w:spacing w:val="-12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case.</w:t>
      </w:r>
    </w:p>
    <w:p w14:paraId="6A865835">
      <w:pPr>
        <w:pStyle w:val="8"/>
        <w:numPr>
          <w:ilvl w:val="0"/>
          <w:numId w:val="5"/>
        </w:numPr>
        <w:tabs>
          <w:tab w:val="left" w:pos="1053"/>
        </w:tabs>
        <w:spacing w:before="207" w:after="0" w:line="240" w:lineRule="auto"/>
        <w:ind w:left="1053" w:right="0" w:hanging="179"/>
        <w:jc w:val="left"/>
        <w:rPr>
          <w:sz w:val="24"/>
        </w:rPr>
      </w:pPr>
      <w:r>
        <w:rPr>
          <w:sz w:val="24"/>
        </w:rPr>
        <w:t>Large</w:t>
      </w:r>
      <w:r>
        <w:rPr>
          <w:spacing w:val="-5"/>
          <w:sz w:val="24"/>
        </w:rPr>
        <w:t xml:space="preserve"> </w:t>
      </w:r>
      <w:r>
        <w:rPr>
          <w:sz w:val="24"/>
        </w:rPr>
        <w:t>case:</w:t>
      </w:r>
      <w:r>
        <w:rPr>
          <w:spacing w:val="-4"/>
          <w:sz w:val="24"/>
        </w:rPr>
        <w:t xml:space="preserve"> 945.</w:t>
      </w:r>
    </w:p>
    <w:p w14:paraId="357EE1B6">
      <w:pPr>
        <w:pStyle w:val="8"/>
        <w:spacing w:after="0" w:line="240" w:lineRule="auto"/>
        <w:jc w:val="left"/>
        <w:rPr>
          <w:sz w:val="24"/>
        </w:rPr>
        <w:sectPr>
          <w:pgSz w:w="11930" w:h="16850"/>
          <w:pgMar w:top="740" w:right="566" w:bottom="280" w:left="566" w:header="720" w:footer="720" w:gutter="0"/>
          <w:cols w:space="720" w:num="1"/>
        </w:sectPr>
      </w:pPr>
    </w:p>
    <w:p w14:paraId="36D14EAB">
      <w:pPr>
        <w:pStyle w:val="5"/>
        <w:spacing w:before="23"/>
        <w:ind w:left="153"/>
        <w:rPr>
          <w:rFonts w:ascii="Calibri"/>
        </w:rPr>
      </w:pPr>
      <w:r>
        <w:rPr>
          <w:rFonts w:ascii="Calibri"/>
          <w:spacing w:val="-2"/>
        </w:rPr>
        <w:t>Requirement: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Validate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2"/>
        </w:rPr>
        <w:t>correctness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2"/>
        </w:rPr>
        <w:t>with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2"/>
        </w:rPr>
        <w:t>unittest</w:t>
      </w:r>
    </w:p>
    <w:p w14:paraId="1C4755A7">
      <w:pPr>
        <w:pStyle w:val="5"/>
        <w:rPr>
          <w:rFonts w:ascii="Calibri"/>
          <w:sz w:val="17"/>
        </w:rPr>
      </w:pPr>
      <w:r>
        <w:rPr>
          <w:rFonts w:ascii="Calibri"/>
          <w:sz w:val="17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476250</wp:posOffset>
            </wp:positionH>
            <wp:positionV relativeFrom="paragraph">
              <wp:posOffset>147320</wp:posOffset>
            </wp:positionV>
            <wp:extent cx="5755640" cy="4541520"/>
            <wp:effectExtent l="0" t="0" r="0" b="0"/>
            <wp:wrapTopAndBottom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568" cy="4541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1D722">
      <w:pPr>
        <w:spacing w:before="245"/>
        <w:ind w:left="153" w:right="0" w:firstLine="0"/>
        <w:jc w:val="left"/>
        <w:rPr>
          <w:rFonts w:ascii="Calibri"/>
          <w:b/>
          <w:i/>
          <w:sz w:val="24"/>
        </w:rPr>
      </w:pPr>
      <w:r>
        <w:rPr>
          <w:rFonts w:ascii="Calibri"/>
          <w:b/>
          <w:i/>
          <w:spacing w:val="-2"/>
          <w:sz w:val="24"/>
          <w:u w:val="thick"/>
        </w:rPr>
        <w:t>Code:</w:t>
      </w:r>
    </w:p>
    <w:p w14:paraId="667C4330">
      <w:pPr>
        <w:pStyle w:val="5"/>
        <w:spacing w:before="5"/>
        <w:rPr>
          <w:rFonts w:ascii="Calibri"/>
          <w:b/>
          <w:i/>
          <w:sz w:val="14"/>
        </w:rPr>
      </w:pPr>
      <w:r>
        <w:rPr>
          <w:rFonts w:ascii="Calibri"/>
          <w:b/>
          <w:i/>
          <w:sz w:val="14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126365</wp:posOffset>
                </wp:positionV>
                <wp:extent cx="6638925" cy="4238625"/>
                <wp:effectExtent l="0" t="0" r="0" b="0"/>
                <wp:wrapTopAndBottom/>
                <wp:docPr id="19" name="Text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8925" cy="4238625"/>
                        </a:xfrm>
                        <a:prstGeom prst="rect">
                          <a:avLst/>
                        </a:prstGeom>
                        <a:solidFill>
                          <a:srgbClr val="EBF4EC"/>
                        </a:solidFill>
                      </wps:spPr>
                      <wps:txbx>
                        <w:txbxContent>
                          <w:p w14:paraId="3A5AAB2C">
                            <w:pPr>
                              <w:pStyle w:val="5"/>
                              <w:spacing w:before="105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25F56"/>
                              </w:rPr>
                              <w:t xml:space="preserve">import 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unittest</w:t>
                            </w:r>
                          </w:p>
                          <w:p w14:paraId="17532E8A">
                            <w:pPr>
                              <w:pStyle w:val="5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506A56D1">
                            <w:pPr>
                              <w:pStyle w:val="5"/>
                              <w:spacing w:line="276" w:lineRule="auto"/>
                              <w:ind w:left="631" w:right="7310" w:hanging="52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>def</w:t>
                            </w:r>
                            <w:r>
                              <w:rPr>
                                <w:color w:val="53859A"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color w:val="468A8F"/>
                              </w:rPr>
                              <w:t>number_abundant</w:t>
                            </w:r>
                            <w:r>
                              <w:rPr>
                                <w:color w:val="9E6F3B"/>
                              </w:rPr>
                              <w:t>(n)</w:t>
                            </w:r>
                            <w:r>
                              <w:rPr>
                                <w:color w:val="525F56"/>
                              </w:rPr>
                              <w:t xml:space="preserve">: </w:t>
                            </w:r>
                            <w:r>
                              <w:rPr>
                                <w:color w:val="53859A"/>
                              </w:rPr>
                              <w:t xml:space="preserve">if </w:t>
                            </w:r>
                            <w:r>
                              <w:rPr>
                                <w:color w:val="525F56"/>
                              </w:rPr>
                              <w:t xml:space="preserve">n &lt; </w:t>
                            </w:r>
                            <w:r>
                              <w:rPr>
                                <w:color w:val="9E6F3B"/>
                              </w:rPr>
                              <w:t>1</w:t>
                            </w:r>
                            <w:r>
                              <w:rPr>
                                <w:color w:val="525F56"/>
                              </w:rPr>
                              <w:t>:</w:t>
                            </w:r>
                          </w:p>
                          <w:p w14:paraId="20845B58">
                            <w:pPr>
                              <w:pStyle w:val="5"/>
                              <w:spacing w:line="280" w:lineRule="exact"/>
                              <w:ind w:left="115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 xml:space="preserve">return 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False</w:t>
                            </w:r>
                          </w:p>
                          <w:p w14:paraId="3E411F81">
                            <w:pPr>
                              <w:pStyle w:val="5"/>
                              <w:spacing w:before="43" w:line="276" w:lineRule="auto"/>
                              <w:ind w:left="631" w:right="2425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25F56"/>
                              </w:rPr>
                              <w:t>divisors_sum</w:t>
                            </w:r>
                            <w:r>
                              <w:rPr>
                                <w:color w:val="525F56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</w:t>
                            </w:r>
                            <w:r>
                              <w:rPr>
                                <w:color w:val="525F56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sum(i</w:t>
                            </w:r>
                            <w:r>
                              <w:rPr>
                                <w:color w:val="525F56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3859A"/>
                              </w:rPr>
                              <w:t>for</w:t>
                            </w:r>
                            <w:r>
                              <w:rPr>
                                <w:color w:val="53859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i</w:t>
                            </w:r>
                            <w:r>
                              <w:rPr>
                                <w:color w:val="525F56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3859A"/>
                              </w:rPr>
                              <w:t>in</w:t>
                            </w:r>
                            <w:r>
                              <w:rPr>
                                <w:color w:val="53859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range(</w:t>
                            </w:r>
                            <w:r>
                              <w:rPr>
                                <w:color w:val="9E6F3B"/>
                              </w:rPr>
                              <w:t>1</w:t>
                            </w:r>
                            <w:r>
                              <w:rPr>
                                <w:color w:val="525F56"/>
                              </w:rPr>
                              <w:t>,</w:t>
                            </w:r>
                            <w:r>
                              <w:rPr>
                                <w:color w:val="525F56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n)</w:t>
                            </w:r>
                            <w:r>
                              <w:rPr>
                                <w:color w:val="525F56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3859A"/>
                              </w:rPr>
                              <w:t>if</w:t>
                            </w:r>
                            <w:r>
                              <w:rPr>
                                <w:color w:val="53859A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n</w:t>
                            </w:r>
                            <w:r>
                              <w:rPr>
                                <w:color w:val="525F56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%</w:t>
                            </w:r>
                            <w:r>
                              <w:rPr>
                                <w:color w:val="525F56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i</w:t>
                            </w:r>
                            <w:r>
                              <w:rPr>
                                <w:color w:val="525F56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==</w:t>
                            </w:r>
                            <w:r>
                              <w:rPr>
                                <w:color w:val="525F56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9E6F3B"/>
                              </w:rPr>
                              <w:t>0</w:t>
                            </w:r>
                            <w:r>
                              <w:rPr>
                                <w:color w:val="525F56"/>
                              </w:rPr>
                              <w:t xml:space="preserve">) </w:t>
                            </w:r>
                            <w:r>
                              <w:rPr>
                                <w:color w:val="53859A"/>
                              </w:rPr>
                              <w:t xml:space="preserve">return </w:t>
                            </w:r>
                            <w:r>
                              <w:rPr>
                                <w:color w:val="525F56"/>
                              </w:rPr>
                              <w:t>divisors_sum &gt; n</w:t>
                            </w:r>
                          </w:p>
                          <w:p w14:paraId="5B95155C">
                            <w:pPr>
                              <w:pStyle w:val="5"/>
                              <w:spacing w:before="2" w:line="273" w:lineRule="auto"/>
                              <w:ind w:left="631" w:right="4539" w:hanging="529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>class</w:t>
                            </w:r>
                            <w:r>
                              <w:rPr>
                                <w:color w:val="53859A"/>
                                <w:spacing w:val="-33"/>
                              </w:rPr>
                              <w:t xml:space="preserve"> </w:t>
                            </w:r>
                            <w:r>
                              <w:rPr>
                                <w:color w:val="468A8F"/>
                              </w:rPr>
                              <w:t>TestNumberAbundant</w:t>
                            </w:r>
                            <w:r>
                              <w:rPr>
                                <w:color w:val="525F56"/>
                              </w:rPr>
                              <w:t>(</w:t>
                            </w:r>
                            <w:r>
                              <w:rPr>
                                <w:color w:val="468A8F"/>
                              </w:rPr>
                              <w:t>unittest</w:t>
                            </w:r>
                            <w:r>
                              <w:rPr>
                                <w:color w:val="525F56"/>
                              </w:rPr>
                              <w:t>.</w:t>
                            </w:r>
                            <w:r>
                              <w:rPr>
                                <w:color w:val="468A8F"/>
                              </w:rPr>
                              <w:t>TestCase</w:t>
                            </w:r>
                            <w:r>
                              <w:rPr>
                                <w:color w:val="525F56"/>
                              </w:rPr>
                              <w:t xml:space="preserve">): </w:t>
                            </w:r>
                            <w:r>
                              <w:rPr>
                                <w:color w:val="53859A"/>
                              </w:rPr>
                              <w:t xml:space="preserve">def </w:t>
                            </w:r>
                            <w:r>
                              <w:rPr>
                                <w:color w:val="468A8F"/>
                              </w:rPr>
                              <w:t>test_abundant_numbers</w:t>
                            </w:r>
                            <w:r>
                              <w:rPr>
                                <w:color w:val="9E6F3B"/>
                              </w:rPr>
                              <w:t>(</w:t>
                            </w:r>
                            <w:r>
                              <w:rPr>
                                <w:color w:val="53859A"/>
                              </w:rPr>
                              <w:t>self</w:t>
                            </w:r>
                            <w:r>
                              <w:rPr>
                                <w:color w:val="9E6F3B"/>
                              </w:rPr>
                              <w:t>)</w:t>
                            </w:r>
                            <w:r>
                              <w:rPr>
                                <w:color w:val="525F56"/>
                              </w:rPr>
                              <w:t>:</w:t>
                            </w:r>
                          </w:p>
                          <w:p w14:paraId="42F3EFEE">
                            <w:pPr>
                              <w:pStyle w:val="5"/>
                              <w:spacing w:before="5" w:line="276" w:lineRule="auto"/>
                              <w:ind w:left="1159" w:right="461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  <w:spacing w:val="-4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  <w:spacing w:val="-4"/>
                              </w:rPr>
                              <w:t>.assertTrue(number_abundant(</w:t>
                            </w:r>
                            <w:r>
                              <w:rPr>
                                <w:color w:val="9E6F3B"/>
                                <w:spacing w:val="-4"/>
                              </w:rPr>
                              <w:t>12</w:t>
                            </w:r>
                            <w:r>
                              <w:rPr>
                                <w:color w:val="525F56"/>
                                <w:spacing w:val="-4"/>
                              </w:rPr>
                              <w:t xml:space="preserve">)) </w:t>
                            </w:r>
                            <w:r>
                              <w:rPr>
                                <w:color w:val="53859A"/>
                                <w:spacing w:val="-4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  <w:spacing w:val="-4"/>
                              </w:rPr>
                              <w:t>.assertTrue(number_abundant(</w:t>
                            </w:r>
                            <w:r>
                              <w:rPr>
                                <w:color w:val="9E6F3B"/>
                                <w:spacing w:val="-4"/>
                              </w:rPr>
                              <w:t>18</w:t>
                            </w:r>
                            <w:r>
                              <w:rPr>
                                <w:color w:val="525F56"/>
                                <w:spacing w:val="-4"/>
                              </w:rPr>
                              <w:t xml:space="preserve">)) </w:t>
                            </w:r>
                            <w:r>
                              <w:rPr>
                                <w:color w:val="53859A"/>
                                <w:spacing w:val="-4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  <w:spacing w:val="-4"/>
                              </w:rPr>
                              <w:t>.assertTrue(number_abundant(</w:t>
                            </w:r>
                            <w:r>
                              <w:rPr>
                                <w:color w:val="9E6F3B"/>
                                <w:spacing w:val="-4"/>
                              </w:rPr>
                              <w:t>20</w:t>
                            </w:r>
                            <w:r>
                              <w:rPr>
                                <w:color w:val="525F56"/>
                                <w:spacing w:val="-4"/>
                              </w:rPr>
                              <w:t xml:space="preserve">)) </w:t>
                            </w:r>
                            <w:r>
                              <w:rPr>
                                <w:color w:val="53859A"/>
                                <w:spacing w:val="-4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  <w:spacing w:val="-4"/>
                              </w:rPr>
                              <w:t>.assertTrue(number_abundant(</w:t>
                            </w:r>
                            <w:r>
                              <w:rPr>
                                <w:color w:val="9E6F3B"/>
                                <w:spacing w:val="-4"/>
                              </w:rPr>
                              <w:t>24</w:t>
                            </w:r>
                            <w:r>
                              <w:rPr>
                                <w:color w:val="525F56"/>
                                <w:spacing w:val="-4"/>
                              </w:rPr>
                              <w:t>))</w:t>
                            </w:r>
                          </w:p>
                          <w:p w14:paraId="6ACDA04A">
                            <w:pPr>
                              <w:pStyle w:val="5"/>
                              <w:spacing w:before="1" w:line="276" w:lineRule="auto"/>
                              <w:ind w:left="1159" w:right="4129" w:hanging="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 xml:space="preserve">def </w:t>
                            </w:r>
                            <w:r>
                              <w:rPr>
                                <w:color w:val="468A8F"/>
                              </w:rPr>
                              <w:t>test_non_abundant_numbers</w:t>
                            </w:r>
                            <w:r>
                              <w:rPr>
                                <w:color w:val="9E6F3B"/>
                              </w:rPr>
                              <w:t>(</w:t>
                            </w:r>
                            <w:r>
                              <w:rPr>
                                <w:color w:val="53859A"/>
                              </w:rPr>
                              <w:t>self</w:t>
                            </w:r>
                            <w:r>
                              <w:rPr>
                                <w:color w:val="9E6F3B"/>
                              </w:rPr>
                              <w:t>)</w:t>
                            </w:r>
                            <w:r>
                              <w:rPr>
                                <w:color w:val="525F56"/>
                              </w:rPr>
                              <w:t xml:space="preserve">: </w:t>
                            </w:r>
                            <w:r>
                              <w:rPr>
                                <w:color w:val="53859A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.assertFalse(number_abundant(</w:t>
                            </w:r>
                            <w:r>
                              <w:rPr>
                                <w:color w:val="9E6F3B"/>
                                <w:spacing w:val="-2"/>
                              </w:rPr>
                              <w:t>6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 xml:space="preserve">)) </w:t>
                            </w:r>
                            <w:r>
                              <w:rPr>
                                <w:color w:val="53859A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.assertFalse(number_abundant(</w:t>
                            </w:r>
                            <w:r>
                              <w:rPr>
                                <w:color w:val="9E6F3B"/>
                                <w:spacing w:val="-2"/>
                              </w:rPr>
                              <w:t>28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 xml:space="preserve">)) </w:t>
                            </w:r>
                            <w:r>
                              <w:rPr>
                                <w:color w:val="53859A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.assertFalse(number_abundant(</w:t>
                            </w:r>
                            <w:r>
                              <w:rPr>
                                <w:color w:val="9E6F3B"/>
                                <w:spacing w:val="-2"/>
                              </w:rPr>
                              <w:t>496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 xml:space="preserve">)) </w:t>
                            </w:r>
                            <w:r>
                              <w:rPr>
                                <w:color w:val="53859A"/>
                                <w:spacing w:val="-4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  <w:spacing w:val="-4"/>
                              </w:rPr>
                              <w:t>.assertFalse(number_abundant(</w:t>
                            </w:r>
                            <w:r>
                              <w:rPr>
                                <w:color w:val="9E6F3B"/>
                                <w:spacing w:val="-4"/>
                              </w:rPr>
                              <w:t>8128</w:t>
                            </w:r>
                            <w:r>
                              <w:rPr>
                                <w:color w:val="525F56"/>
                                <w:spacing w:val="-4"/>
                              </w:rPr>
                              <w:t>))</w:t>
                            </w:r>
                          </w:p>
                          <w:p w14:paraId="587C14D2">
                            <w:pPr>
                              <w:pStyle w:val="5"/>
                              <w:spacing w:line="276" w:lineRule="auto"/>
                              <w:ind w:left="1159" w:right="4129" w:hanging="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 xml:space="preserve">def </w:t>
                            </w:r>
                            <w:r>
                              <w:rPr>
                                <w:color w:val="468A8F"/>
                              </w:rPr>
                              <w:t>test_edge_cases</w:t>
                            </w:r>
                            <w:r>
                              <w:rPr>
                                <w:color w:val="9E6F3B"/>
                              </w:rPr>
                              <w:t>(</w:t>
                            </w:r>
                            <w:r>
                              <w:rPr>
                                <w:color w:val="53859A"/>
                              </w:rPr>
                              <w:t>self</w:t>
                            </w:r>
                            <w:r>
                              <w:rPr>
                                <w:color w:val="9E6F3B"/>
                              </w:rPr>
                              <w:t>)</w:t>
                            </w:r>
                            <w:r>
                              <w:rPr>
                                <w:color w:val="525F56"/>
                              </w:rPr>
                              <w:t xml:space="preserve">: </w:t>
                            </w:r>
                            <w:r>
                              <w:rPr>
                                <w:color w:val="53859A"/>
                                <w:spacing w:val="-4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  <w:spacing w:val="-4"/>
                              </w:rPr>
                              <w:t>.assertFalse(number_abundant(</w:t>
                            </w:r>
                            <w:r>
                              <w:rPr>
                                <w:color w:val="9E6F3B"/>
                                <w:spacing w:val="-4"/>
                              </w:rPr>
                              <w:t>0</w:t>
                            </w:r>
                            <w:r>
                              <w:rPr>
                                <w:color w:val="525F56"/>
                                <w:spacing w:val="-4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9" o:spid="_x0000_s1026" o:spt="202" type="#_x0000_t202" style="position:absolute;left:0pt;margin-left:36pt;margin-top:9.95pt;height:333.75pt;width:522.75pt;mso-position-horizontal-relative:page;mso-wrap-distance-bottom:0pt;mso-wrap-distance-top:0pt;z-index:-251650048;mso-width-relative:page;mso-height-relative:page;" fillcolor="#EBF4EC" filled="t" stroked="f" coordsize="21600,21600" o:gfxdata="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FMhEnXXAAAACgEAAA8AAAAAAAAAAQAgAAAAIgAA&#10;AGRycy9kb3ducmV2LnhtbFBLAQIUABQAAAAIAIdO4kAeNtP50AEAAKsDAAAOAAAAAAAAAAEAIAAA&#10;ACY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A5AAB2C">
                      <w:pPr>
                        <w:pStyle w:val="5"/>
                        <w:spacing w:before="105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525F56"/>
                        </w:rPr>
                        <w:t xml:space="preserve">import </w:t>
                      </w:r>
                      <w:r>
                        <w:rPr>
                          <w:color w:val="525F56"/>
                          <w:spacing w:val="-2"/>
                        </w:rPr>
                        <w:t>unittest</w:t>
                      </w:r>
                    </w:p>
                    <w:p w14:paraId="17532E8A">
                      <w:pPr>
                        <w:pStyle w:val="5"/>
                        <w:spacing w:before="83"/>
                        <w:rPr>
                          <w:color w:val="000000"/>
                        </w:rPr>
                      </w:pPr>
                    </w:p>
                    <w:p w14:paraId="506A56D1">
                      <w:pPr>
                        <w:pStyle w:val="5"/>
                        <w:spacing w:line="276" w:lineRule="auto"/>
                        <w:ind w:left="631" w:right="7310" w:hanging="52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>def</w:t>
                      </w:r>
                      <w:r>
                        <w:rPr>
                          <w:color w:val="53859A"/>
                          <w:spacing w:val="-33"/>
                        </w:rPr>
                        <w:t xml:space="preserve"> </w:t>
                      </w:r>
                      <w:r>
                        <w:rPr>
                          <w:color w:val="468A8F"/>
                        </w:rPr>
                        <w:t>number_abundant</w:t>
                      </w:r>
                      <w:r>
                        <w:rPr>
                          <w:color w:val="9E6F3B"/>
                        </w:rPr>
                        <w:t>(n)</w:t>
                      </w:r>
                      <w:r>
                        <w:rPr>
                          <w:color w:val="525F56"/>
                        </w:rPr>
                        <w:t xml:space="preserve">: </w:t>
                      </w:r>
                      <w:r>
                        <w:rPr>
                          <w:color w:val="53859A"/>
                        </w:rPr>
                        <w:t xml:space="preserve">if </w:t>
                      </w:r>
                      <w:r>
                        <w:rPr>
                          <w:color w:val="525F56"/>
                        </w:rPr>
                        <w:t xml:space="preserve">n &lt; </w:t>
                      </w:r>
                      <w:r>
                        <w:rPr>
                          <w:color w:val="9E6F3B"/>
                        </w:rPr>
                        <w:t>1</w:t>
                      </w:r>
                      <w:r>
                        <w:rPr>
                          <w:color w:val="525F56"/>
                        </w:rPr>
                        <w:t>:</w:t>
                      </w:r>
                    </w:p>
                    <w:p w14:paraId="20845B58">
                      <w:pPr>
                        <w:pStyle w:val="5"/>
                        <w:spacing w:line="280" w:lineRule="exact"/>
                        <w:ind w:left="115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 xml:space="preserve">return </w:t>
                      </w:r>
                      <w:r>
                        <w:rPr>
                          <w:color w:val="525F56"/>
                          <w:spacing w:val="-2"/>
                        </w:rPr>
                        <w:t>False</w:t>
                      </w:r>
                    </w:p>
                    <w:p w14:paraId="3E411F81">
                      <w:pPr>
                        <w:pStyle w:val="5"/>
                        <w:spacing w:before="43" w:line="276" w:lineRule="auto"/>
                        <w:ind w:left="631" w:right="2425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525F56"/>
                        </w:rPr>
                        <w:t>divisors_sum</w:t>
                      </w:r>
                      <w:r>
                        <w:rPr>
                          <w:color w:val="525F56"/>
                          <w:spacing w:val="-3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</w:t>
                      </w:r>
                      <w:r>
                        <w:rPr>
                          <w:color w:val="525F56"/>
                          <w:spacing w:val="-3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sum(i</w:t>
                      </w:r>
                      <w:r>
                        <w:rPr>
                          <w:color w:val="525F56"/>
                          <w:spacing w:val="-3"/>
                        </w:rPr>
                        <w:t xml:space="preserve"> </w:t>
                      </w:r>
                      <w:r>
                        <w:rPr>
                          <w:color w:val="53859A"/>
                        </w:rPr>
                        <w:t>for</w:t>
                      </w:r>
                      <w:r>
                        <w:rPr>
                          <w:color w:val="53859A"/>
                          <w:spacing w:val="-3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i</w:t>
                      </w:r>
                      <w:r>
                        <w:rPr>
                          <w:color w:val="525F56"/>
                          <w:spacing w:val="-3"/>
                        </w:rPr>
                        <w:t xml:space="preserve"> </w:t>
                      </w:r>
                      <w:r>
                        <w:rPr>
                          <w:color w:val="53859A"/>
                        </w:rPr>
                        <w:t>in</w:t>
                      </w:r>
                      <w:r>
                        <w:rPr>
                          <w:color w:val="53859A"/>
                          <w:spacing w:val="-3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range(</w:t>
                      </w:r>
                      <w:r>
                        <w:rPr>
                          <w:color w:val="9E6F3B"/>
                        </w:rPr>
                        <w:t>1</w:t>
                      </w:r>
                      <w:r>
                        <w:rPr>
                          <w:color w:val="525F56"/>
                        </w:rPr>
                        <w:t>,</w:t>
                      </w:r>
                      <w:r>
                        <w:rPr>
                          <w:color w:val="525F56"/>
                          <w:spacing w:val="-3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n)</w:t>
                      </w:r>
                      <w:r>
                        <w:rPr>
                          <w:color w:val="525F56"/>
                          <w:spacing w:val="-3"/>
                        </w:rPr>
                        <w:t xml:space="preserve"> </w:t>
                      </w:r>
                      <w:r>
                        <w:rPr>
                          <w:color w:val="53859A"/>
                        </w:rPr>
                        <w:t>if</w:t>
                      </w:r>
                      <w:r>
                        <w:rPr>
                          <w:color w:val="53859A"/>
                          <w:spacing w:val="-3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n</w:t>
                      </w:r>
                      <w:r>
                        <w:rPr>
                          <w:color w:val="525F56"/>
                          <w:spacing w:val="-3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%</w:t>
                      </w:r>
                      <w:r>
                        <w:rPr>
                          <w:color w:val="525F56"/>
                          <w:spacing w:val="-3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i</w:t>
                      </w:r>
                      <w:r>
                        <w:rPr>
                          <w:color w:val="525F56"/>
                          <w:spacing w:val="-3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==</w:t>
                      </w:r>
                      <w:r>
                        <w:rPr>
                          <w:color w:val="525F56"/>
                          <w:spacing w:val="-1"/>
                        </w:rPr>
                        <w:t xml:space="preserve"> </w:t>
                      </w:r>
                      <w:r>
                        <w:rPr>
                          <w:color w:val="9E6F3B"/>
                        </w:rPr>
                        <w:t>0</w:t>
                      </w:r>
                      <w:r>
                        <w:rPr>
                          <w:color w:val="525F56"/>
                        </w:rPr>
                        <w:t xml:space="preserve">) </w:t>
                      </w:r>
                      <w:r>
                        <w:rPr>
                          <w:color w:val="53859A"/>
                        </w:rPr>
                        <w:t xml:space="preserve">return </w:t>
                      </w:r>
                      <w:r>
                        <w:rPr>
                          <w:color w:val="525F56"/>
                        </w:rPr>
                        <w:t>divisors_sum &gt; n</w:t>
                      </w:r>
                    </w:p>
                    <w:p w14:paraId="5B95155C">
                      <w:pPr>
                        <w:pStyle w:val="5"/>
                        <w:spacing w:before="2" w:line="273" w:lineRule="auto"/>
                        <w:ind w:left="631" w:right="4539" w:hanging="529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>class</w:t>
                      </w:r>
                      <w:r>
                        <w:rPr>
                          <w:color w:val="53859A"/>
                          <w:spacing w:val="-33"/>
                        </w:rPr>
                        <w:t xml:space="preserve"> </w:t>
                      </w:r>
                      <w:r>
                        <w:rPr>
                          <w:color w:val="468A8F"/>
                        </w:rPr>
                        <w:t>TestNumberAbundant</w:t>
                      </w:r>
                      <w:r>
                        <w:rPr>
                          <w:color w:val="525F56"/>
                        </w:rPr>
                        <w:t>(</w:t>
                      </w:r>
                      <w:r>
                        <w:rPr>
                          <w:color w:val="468A8F"/>
                        </w:rPr>
                        <w:t>unittest</w:t>
                      </w:r>
                      <w:r>
                        <w:rPr>
                          <w:color w:val="525F56"/>
                        </w:rPr>
                        <w:t>.</w:t>
                      </w:r>
                      <w:r>
                        <w:rPr>
                          <w:color w:val="468A8F"/>
                        </w:rPr>
                        <w:t>TestCase</w:t>
                      </w:r>
                      <w:r>
                        <w:rPr>
                          <w:color w:val="525F56"/>
                        </w:rPr>
                        <w:t xml:space="preserve">): </w:t>
                      </w:r>
                      <w:r>
                        <w:rPr>
                          <w:color w:val="53859A"/>
                        </w:rPr>
                        <w:t xml:space="preserve">def </w:t>
                      </w:r>
                      <w:r>
                        <w:rPr>
                          <w:color w:val="468A8F"/>
                        </w:rPr>
                        <w:t>test_abundant_numbers</w:t>
                      </w:r>
                      <w:r>
                        <w:rPr>
                          <w:color w:val="9E6F3B"/>
                        </w:rPr>
                        <w:t>(</w:t>
                      </w:r>
                      <w:r>
                        <w:rPr>
                          <w:color w:val="53859A"/>
                        </w:rPr>
                        <w:t>self</w:t>
                      </w:r>
                      <w:r>
                        <w:rPr>
                          <w:color w:val="9E6F3B"/>
                        </w:rPr>
                        <w:t>)</w:t>
                      </w:r>
                      <w:r>
                        <w:rPr>
                          <w:color w:val="525F56"/>
                        </w:rPr>
                        <w:t>:</w:t>
                      </w:r>
                    </w:p>
                    <w:p w14:paraId="42F3EFEE">
                      <w:pPr>
                        <w:pStyle w:val="5"/>
                        <w:spacing w:before="5" w:line="276" w:lineRule="auto"/>
                        <w:ind w:left="1159" w:right="461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  <w:spacing w:val="-4"/>
                        </w:rPr>
                        <w:t>self</w:t>
                      </w:r>
                      <w:r>
                        <w:rPr>
                          <w:color w:val="525F56"/>
                          <w:spacing w:val="-4"/>
                        </w:rPr>
                        <w:t>.assertTrue(number_abundant(</w:t>
                      </w:r>
                      <w:r>
                        <w:rPr>
                          <w:color w:val="9E6F3B"/>
                          <w:spacing w:val="-4"/>
                        </w:rPr>
                        <w:t>12</w:t>
                      </w:r>
                      <w:r>
                        <w:rPr>
                          <w:color w:val="525F56"/>
                          <w:spacing w:val="-4"/>
                        </w:rPr>
                        <w:t xml:space="preserve">)) </w:t>
                      </w:r>
                      <w:r>
                        <w:rPr>
                          <w:color w:val="53859A"/>
                          <w:spacing w:val="-4"/>
                        </w:rPr>
                        <w:t>self</w:t>
                      </w:r>
                      <w:r>
                        <w:rPr>
                          <w:color w:val="525F56"/>
                          <w:spacing w:val="-4"/>
                        </w:rPr>
                        <w:t>.assertTrue(number_abundant(</w:t>
                      </w:r>
                      <w:r>
                        <w:rPr>
                          <w:color w:val="9E6F3B"/>
                          <w:spacing w:val="-4"/>
                        </w:rPr>
                        <w:t>18</w:t>
                      </w:r>
                      <w:r>
                        <w:rPr>
                          <w:color w:val="525F56"/>
                          <w:spacing w:val="-4"/>
                        </w:rPr>
                        <w:t xml:space="preserve">)) </w:t>
                      </w:r>
                      <w:r>
                        <w:rPr>
                          <w:color w:val="53859A"/>
                          <w:spacing w:val="-4"/>
                        </w:rPr>
                        <w:t>self</w:t>
                      </w:r>
                      <w:r>
                        <w:rPr>
                          <w:color w:val="525F56"/>
                          <w:spacing w:val="-4"/>
                        </w:rPr>
                        <w:t>.assertTrue(number_abundant(</w:t>
                      </w:r>
                      <w:r>
                        <w:rPr>
                          <w:color w:val="9E6F3B"/>
                          <w:spacing w:val="-4"/>
                        </w:rPr>
                        <w:t>20</w:t>
                      </w:r>
                      <w:r>
                        <w:rPr>
                          <w:color w:val="525F56"/>
                          <w:spacing w:val="-4"/>
                        </w:rPr>
                        <w:t xml:space="preserve">)) </w:t>
                      </w:r>
                      <w:r>
                        <w:rPr>
                          <w:color w:val="53859A"/>
                          <w:spacing w:val="-4"/>
                        </w:rPr>
                        <w:t>self</w:t>
                      </w:r>
                      <w:r>
                        <w:rPr>
                          <w:color w:val="525F56"/>
                          <w:spacing w:val="-4"/>
                        </w:rPr>
                        <w:t>.assertTrue(number_abundant(</w:t>
                      </w:r>
                      <w:r>
                        <w:rPr>
                          <w:color w:val="9E6F3B"/>
                          <w:spacing w:val="-4"/>
                        </w:rPr>
                        <w:t>24</w:t>
                      </w:r>
                      <w:r>
                        <w:rPr>
                          <w:color w:val="525F56"/>
                          <w:spacing w:val="-4"/>
                        </w:rPr>
                        <w:t>))</w:t>
                      </w:r>
                    </w:p>
                    <w:p w14:paraId="6ACDA04A">
                      <w:pPr>
                        <w:pStyle w:val="5"/>
                        <w:spacing w:before="1" w:line="276" w:lineRule="auto"/>
                        <w:ind w:left="1159" w:right="4129" w:hanging="528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 xml:space="preserve">def </w:t>
                      </w:r>
                      <w:r>
                        <w:rPr>
                          <w:color w:val="468A8F"/>
                        </w:rPr>
                        <w:t>test_non_abundant_numbers</w:t>
                      </w:r>
                      <w:r>
                        <w:rPr>
                          <w:color w:val="9E6F3B"/>
                        </w:rPr>
                        <w:t>(</w:t>
                      </w:r>
                      <w:r>
                        <w:rPr>
                          <w:color w:val="53859A"/>
                        </w:rPr>
                        <w:t>self</w:t>
                      </w:r>
                      <w:r>
                        <w:rPr>
                          <w:color w:val="9E6F3B"/>
                        </w:rPr>
                        <w:t>)</w:t>
                      </w:r>
                      <w:r>
                        <w:rPr>
                          <w:color w:val="525F56"/>
                        </w:rPr>
                        <w:t xml:space="preserve">: </w:t>
                      </w:r>
                      <w:r>
                        <w:rPr>
                          <w:color w:val="53859A"/>
                          <w:spacing w:val="-2"/>
                        </w:rPr>
                        <w:t>self</w:t>
                      </w:r>
                      <w:r>
                        <w:rPr>
                          <w:color w:val="525F56"/>
                          <w:spacing w:val="-2"/>
                        </w:rPr>
                        <w:t>.assertFalse(number_abundant(</w:t>
                      </w:r>
                      <w:r>
                        <w:rPr>
                          <w:color w:val="9E6F3B"/>
                          <w:spacing w:val="-2"/>
                        </w:rPr>
                        <w:t>6</w:t>
                      </w:r>
                      <w:r>
                        <w:rPr>
                          <w:color w:val="525F56"/>
                          <w:spacing w:val="-2"/>
                        </w:rPr>
                        <w:t xml:space="preserve">)) </w:t>
                      </w:r>
                      <w:r>
                        <w:rPr>
                          <w:color w:val="53859A"/>
                          <w:spacing w:val="-2"/>
                        </w:rPr>
                        <w:t>self</w:t>
                      </w:r>
                      <w:r>
                        <w:rPr>
                          <w:color w:val="525F56"/>
                          <w:spacing w:val="-2"/>
                        </w:rPr>
                        <w:t>.assertFalse(number_abundant(</w:t>
                      </w:r>
                      <w:r>
                        <w:rPr>
                          <w:color w:val="9E6F3B"/>
                          <w:spacing w:val="-2"/>
                        </w:rPr>
                        <w:t>28</w:t>
                      </w:r>
                      <w:r>
                        <w:rPr>
                          <w:color w:val="525F56"/>
                          <w:spacing w:val="-2"/>
                        </w:rPr>
                        <w:t xml:space="preserve">)) </w:t>
                      </w:r>
                      <w:r>
                        <w:rPr>
                          <w:color w:val="53859A"/>
                          <w:spacing w:val="-2"/>
                        </w:rPr>
                        <w:t>self</w:t>
                      </w:r>
                      <w:r>
                        <w:rPr>
                          <w:color w:val="525F56"/>
                          <w:spacing w:val="-2"/>
                        </w:rPr>
                        <w:t>.assertFalse(number_abundant(</w:t>
                      </w:r>
                      <w:r>
                        <w:rPr>
                          <w:color w:val="9E6F3B"/>
                          <w:spacing w:val="-2"/>
                        </w:rPr>
                        <w:t>496</w:t>
                      </w:r>
                      <w:r>
                        <w:rPr>
                          <w:color w:val="525F56"/>
                          <w:spacing w:val="-2"/>
                        </w:rPr>
                        <w:t xml:space="preserve">)) </w:t>
                      </w:r>
                      <w:r>
                        <w:rPr>
                          <w:color w:val="53859A"/>
                          <w:spacing w:val="-4"/>
                        </w:rPr>
                        <w:t>self</w:t>
                      </w:r>
                      <w:r>
                        <w:rPr>
                          <w:color w:val="525F56"/>
                          <w:spacing w:val="-4"/>
                        </w:rPr>
                        <w:t>.assertFalse(number_abundant(</w:t>
                      </w:r>
                      <w:r>
                        <w:rPr>
                          <w:color w:val="9E6F3B"/>
                          <w:spacing w:val="-4"/>
                        </w:rPr>
                        <w:t>8128</w:t>
                      </w:r>
                      <w:r>
                        <w:rPr>
                          <w:color w:val="525F56"/>
                          <w:spacing w:val="-4"/>
                        </w:rPr>
                        <w:t>))</w:t>
                      </w:r>
                    </w:p>
                    <w:p w14:paraId="587C14D2">
                      <w:pPr>
                        <w:pStyle w:val="5"/>
                        <w:spacing w:line="276" w:lineRule="auto"/>
                        <w:ind w:left="1159" w:right="4129" w:hanging="528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 xml:space="preserve">def </w:t>
                      </w:r>
                      <w:r>
                        <w:rPr>
                          <w:color w:val="468A8F"/>
                        </w:rPr>
                        <w:t>test_edge_cases</w:t>
                      </w:r>
                      <w:r>
                        <w:rPr>
                          <w:color w:val="9E6F3B"/>
                        </w:rPr>
                        <w:t>(</w:t>
                      </w:r>
                      <w:r>
                        <w:rPr>
                          <w:color w:val="53859A"/>
                        </w:rPr>
                        <w:t>self</w:t>
                      </w:r>
                      <w:r>
                        <w:rPr>
                          <w:color w:val="9E6F3B"/>
                        </w:rPr>
                        <w:t>)</w:t>
                      </w:r>
                      <w:r>
                        <w:rPr>
                          <w:color w:val="525F56"/>
                        </w:rPr>
                        <w:t xml:space="preserve">: </w:t>
                      </w:r>
                      <w:r>
                        <w:rPr>
                          <w:color w:val="53859A"/>
                          <w:spacing w:val="-4"/>
                        </w:rPr>
                        <w:t>self</w:t>
                      </w:r>
                      <w:r>
                        <w:rPr>
                          <w:color w:val="525F56"/>
                          <w:spacing w:val="-4"/>
                        </w:rPr>
                        <w:t>.assertFalse(number_abundant(</w:t>
                      </w:r>
                      <w:r>
                        <w:rPr>
                          <w:color w:val="9E6F3B"/>
                          <w:spacing w:val="-4"/>
                        </w:rPr>
                        <w:t>0</w:t>
                      </w:r>
                      <w:r>
                        <w:rPr>
                          <w:color w:val="525F56"/>
                          <w:spacing w:val="-4"/>
                        </w:rPr>
                        <w:t>))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FB1A429">
      <w:pPr>
        <w:pStyle w:val="5"/>
        <w:spacing w:after="0"/>
        <w:rPr>
          <w:rFonts w:ascii="Calibri"/>
          <w:b/>
          <w:i/>
          <w:sz w:val="14"/>
        </w:rPr>
        <w:sectPr>
          <w:pgSz w:w="11930" w:h="16850"/>
          <w:pgMar w:top="700" w:right="566" w:bottom="280" w:left="566" w:header="720" w:footer="720" w:gutter="0"/>
          <w:cols w:space="720" w:num="1"/>
        </w:sectPr>
      </w:pPr>
    </w:p>
    <w:p w14:paraId="466D0469">
      <w:pPr>
        <w:pStyle w:val="5"/>
        <w:ind w:left="154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6638925" cy="952500"/>
                <wp:effectExtent l="0" t="0" r="0" b="0"/>
                <wp:docPr id="20" name="Text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8925" cy="952500"/>
                        </a:xfrm>
                        <a:prstGeom prst="rect">
                          <a:avLst/>
                        </a:prstGeom>
                        <a:solidFill>
                          <a:srgbClr val="EBF4EC"/>
                        </a:solidFill>
                      </wps:spPr>
                      <wps:txbx>
                        <w:txbxContent>
                          <w:p w14:paraId="4709B7EF">
                            <w:pPr>
                              <w:pStyle w:val="5"/>
                              <w:spacing w:before="103" w:line="276" w:lineRule="auto"/>
                              <w:ind w:left="1159" w:right="448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  <w:spacing w:val="-4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  <w:spacing w:val="-4"/>
                              </w:rPr>
                              <w:t>.assertFalse(number_abundant(-</w:t>
                            </w:r>
                            <w:r>
                              <w:rPr>
                                <w:color w:val="9E6F3B"/>
                                <w:spacing w:val="-4"/>
                              </w:rPr>
                              <w:t>1</w:t>
                            </w:r>
                            <w:r>
                              <w:rPr>
                                <w:color w:val="525F56"/>
                                <w:spacing w:val="-4"/>
                              </w:rPr>
                              <w:t xml:space="preserve">)) </w:t>
                            </w:r>
                            <w:r>
                              <w:rPr>
                                <w:color w:val="53859A"/>
                                <w:spacing w:val="-4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  <w:spacing w:val="-4"/>
                              </w:rPr>
                              <w:t>.assertFalse(number_abundant(-</w:t>
                            </w:r>
                            <w:r>
                              <w:rPr>
                                <w:color w:val="9E6F3B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color w:val="525F56"/>
                                <w:spacing w:val="-5"/>
                              </w:rPr>
                              <w:t>))</w:t>
                            </w:r>
                          </w:p>
                          <w:p w14:paraId="02F78BEF">
                            <w:pPr>
                              <w:pStyle w:val="5"/>
                              <w:spacing w:line="276" w:lineRule="auto"/>
                              <w:ind w:left="631" w:right="5750" w:hanging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 xml:space="preserve">if </w:t>
                            </w:r>
                            <w:r>
                              <w:rPr>
                                <w:color w:val="525F56"/>
                                <w:spacing w:val="40"/>
                                <w:u w:val="single" w:color="515F55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name</w:t>
                            </w:r>
                            <w:r>
                              <w:rPr>
                                <w:color w:val="525F56"/>
                                <w:spacing w:val="80"/>
                                <w:w w:val="150"/>
                                <w:u w:val="single" w:color="515F55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 xml:space="preserve">== </w:t>
                            </w:r>
                            <w:r>
                              <w:rPr>
                                <w:color w:val="479961"/>
                              </w:rPr>
                              <w:t>"</w:t>
                            </w:r>
                            <w:r>
                              <w:rPr>
                                <w:color w:val="479961"/>
                                <w:spacing w:val="40"/>
                                <w:u w:val="single" w:color="469760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main</w:t>
                            </w:r>
                            <w:r>
                              <w:rPr>
                                <w:color w:val="479961"/>
                                <w:spacing w:val="40"/>
                                <w:u w:val="single" w:color="469760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"</w:t>
                            </w:r>
                            <w:r>
                              <w:rPr>
                                <w:color w:val="525F56"/>
                              </w:rPr>
                              <w:t xml:space="preserve">: 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unittest.main()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0" o:spid="_x0000_s1026" o:spt="202" type="#_x0000_t202" style="height:75pt;width:522.75pt;" fillcolor="#EBF4EC" filled="t" stroked="f" coordsize="21600,21600" o:gfxdata="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9JLbPUAAAABgEAAA8AAAAAAAAAAQAgAAAAIgAA&#10;AGRycy9kb3ducmV2LnhtbFBLAQIUABQAAAAIAIdO4kAVwrhV0wEAAKoDAAAOAAAAAAAAAAEAIAAA&#10;ACM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709B7EF">
                      <w:pPr>
                        <w:pStyle w:val="5"/>
                        <w:spacing w:before="103" w:line="276" w:lineRule="auto"/>
                        <w:ind w:left="1159" w:right="4480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  <w:spacing w:val="-4"/>
                        </w:rPr>
                        <w:t>self</w:t>
                      </w:r>
                      <w:r>
                        <w:rPr>
                          <w:color w:val="525F56"/>
                          <w:spacing w:val="-4"/>
                        </w:rPr>
                        <w:t>.assertFalse(number_abundant(-</w:t>
                      </w:r>
                      <w:r>
                        <w:rPr>
                          <w:color w:val="9E6F3B"/>
                          <w:spacing w:val="-4"/>
                        </w:rPr>
                        <w:t>1</w:t>
                      </w:r>
                      <w:r>
                        <w:rPr>
                          <w:color w:val="525F56"/>
                          <w:spacing w:val="-4"/>
                        </w:rPr>
                        <w:t xml:space="preserve">)) </w:t>
                      </w:r>
                      <w:r>
                        <w:rPr>
                          <w:color w:val="53859A"/>
                          <w:spacing w:val="-4"/>
                        </w:rPr>
                        <w:t>self</w:t>
                      </w:r>
                      <w:r>
                        <w:rPr>
                          <w:color w:val="525F56"/>
                          <w:spacing w:val="-4"/>
                        </w:rPr>
                        <w:t>.assertFalse(number_abundant(-</w:t>
                      </w:r>
                      <w:r>
                        <w:rPr>
                          <w:color w:val="9E6F3B"/>
                          <w:spacing w:val="-5"/>
                        </w:rPr>
                        <w:t>5</w:t>
                      </w:r>
                      <w:r>
                        <w:rPr>
                          <w:color w:val="525F56"/>
                          <w:spacing w:val="-5"/>
                        </w:rPr>
                        <w:t>))</w:t>
                      </w:r>
                    </w:p>
                    <w:p w14:paraId="02F78BEF">
                      <w:pPr>
                        <w:pStyle w:val="5"/>
                        <w:spacing w:line="276" w:lineRule="auto"/>
                        <w:ind w:left="631" w:right="5750" w:hanging="529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 xml:space="preserve">if </w:t>
                      </w:r>
                      <w:r>
                        <w:rPr>
                          <w:color w:val="525F56"/>
                          <w:spacing w:val="40"/>
                          <w:u w:val="single" w:color="515F55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name</w:t>
                      </w:r>
                      <w:r>
                        <w:rPr>
                          <w:color w:val="525F56"/>
                          <w:spacing w:val="80"/>
                          <w:w w:val="150"/>
                          <w:u w:val="single" w:color="515F55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 xml:space="preserve">== </w:t>
                      </w:r>
                      <w:r>
                        <w:rPr>
                          <w:color w:val="479961"/>
                        </w:rPr>
                        <w:t>"</w:t>
                      </w:r>
                      <w:r>
                        <w:rPr>
                          <w:color w:val="479961"/>
                          <w:spacing w:val="40"/>
                          <w:u w:val="single" w:color="469760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main</w:t>
                      </w:r>
                      <w:r>
                        <w:rPr>
                          <w:color w:val="479961"/>
                          <w:spacing w:val="40"/>
                          <w:u w:val="single" w:color="469760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"</w:t>
                      </w:r>
                      <w:r>
                        <w:rPr>
                          <w:color w:val="525F56"/>
                        </w:rPr>
                        <w:t xml:space="preserve">: </w:t>
                      </w:r>
                      <w:r>
                        <w:rPr>
                          <w:color w:val="525F56"/>
                          <w:spacing w:val="-2"/>
                        </w:rPr>
                        <w:t>unittest.main()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5AC60D">
      <w:pPr>
        <w:pStyle w:val="5"/>
        <w:spacing w:before="183"/>
        <w:rPr>
          <w:rFonts w:ascii="Calibri"/>
          <w:b/>
          <w:i/>
        </w:rPr>
      </w:pPr>
    </w:p>
    <w:p w14:paraId="2E2756D6">
      <w:pPr>
        <w:spacing w:before="0"/>
        <w:ind w:left="153" w:right="0" w:firstLine="0"/>
        <w:jc w:val="left"/>
        <w:rPr>
          <w:rFonts w:ascii="Calibri"/>
          <w:b/>
          <w:i/>
          <w:sz w:val="24"/>
        </w:rPr>
      </w:pPr>
      <w:r>
        <w:rPr>
          <w:rFonts w:ascii="Calibri"/>
          <w:b/>
          <w:i/>
          <w:spacing w:val="-2"/>
          <w:sz w:val="24"/>
          <w:u w:val="thick"/>
        </w:rPr>
        <w:t>Output:</w:t>
      </w:r>
    </w:p>
    <w:p w14:paraId="7F5CD01A">
      <w:pPr>
        <w:pStyle w:val="5"/>
        <w:ind w:left="142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684645" cy="1120140"/>
            <wp:effectExtent l="0" t="0" r="0" b="0"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4667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BE0F">
      <w:pPr>
        <w:spacing w:before="286"/>
        <w:ind w:left="153" w:right="0" w:firstLine="0"/>
        <w:jc w:val="left"/>
        <w:rPr>
          <w:rFonts w:ascii="Calibri" w:hAnsi="Calibri"/>
          <w:b/>
          <w:i/>
          <w:sz w:val="24"/>
        </w:rPr>
      </w:pPr>
      <w:r>
        <w:rPr>
          <w:rFonts w:ascii="Calibri" w:hAnsi="Calibri"/>
          <w:b/>
          <w:i/>
          <w:sz w:val="24"/>
          <w:u w:val="thick"/>
        </w:rPr>
        <w:t>Task</w:t>
      </w:r>
      <w:r>
        <w:rPr>
          <w:rFonts w:ascii="Calibri" w:hAnsi="Calibri"/>
          <w:b/>
          <w:i/>
          <w:spacing w:val="-11"/>
          <w:sz w:val="24"/>
          <w:u w:val="thick"/>
        </w:rPr>
        <w:t xml:space="preserve"> </w:t>
      </w:r>
      <w:r>
        <w:rPr>
          <w:rFonts w:ascii="Calibri" w:hAnsi="Calibri"/>
          <w:b/>
          <w:i/>
          <w:sz w:val="24"/>
          <w:u w:val="thick"/>
        </w:rPr>
        <w:t>7</w:t>
      </w:r>
      <w:r>
        <w:rPr>
          <w:rFonts w:ascii="Calibri" w:hAnsi="Calibri"/>
          <w:b/>
          <w:i/>
          <w:spacing w:val="-9"/>
          <w:sz w:val="24"/>
          <w:u w:val="thick"/>
        </w:rPr>
        <w:t xml:space="preserve"> </w:t>
      </w:r>
      <w:r>
        <w:rPr>
          <w:rFonts w:ascii="Calibri" w:hAnsi="Calibri"/>
          <w:b/>
          <w:i/>
          <w:sz w:val="24"/>
          <w:u w:val="thick"/>
        </w:rPr>
        <w:t>(Deficient</w:t>
      </w:r>
      <w:r>
        <w:rPr>
          <w:rFonts w:ascii="Calibri" w:hAnsi="Calibri"/>
          <w:b/>
          <w:i/>
          <w:spacing w:val="-9"/>
          <w:sz w:val="24"/>
          <w:u w:val="thick"/>
        </w:rPr>
        <w:t xml:space="preserve"> </w:t>
      </w:r>
      <w:r>
        <w:rPr>
          <w:rFonts w:ascii="Calibri" w:hAnsi="Calibri"/>
          <w:b/>
          <w:i/>
          <w:sz w:val="24"/>
          <w:u w:val="thick"/>
        </w:rPr>
        <w:t>Number</w:t>
      </w:r>
      <w:r>
        <w:rPr>
          <w:rFonts w:ascii="Calibri" w:hAnsi="Calibri"/>
          <w:b/>
          <w:i/>
          <w:spacing w:val="-9"/>
          <w:sz w:val="24"/>
          <w:u w:val="thick"/>
        </w:rPr>
        <w:t xml:space="preserve"> </w:t>
      </w:r>
      <w:r>
        <w:rPr>
          <w:rFonts w:ascii="Calibri" w:hAnsi="Calibri"/>
          <w:b/>
          <w:i/>
          <w:sz w:val="24"/>
          <w:u w:val="thick"/>
        </w:rPr>
        <w:t>Checker</w:t>
      </w:r>
      <w:r>
        <w:rPr>
          <w:rFonts w:ascii="Calibri" w:hAnsi="Calibri"/>
          <w:b/>
          <w:i/>
          <w:spacing w:val="-10"/>
          <w:sz w:val="24"/>
          <w:u w:val="thick"/>
        </w:rPr>
        <w:t xml:space="preserve"> </w:t>
      </w:r>
      <w:r>
        <w:rPr>
          <w:rFonts w:ascii="Calibri" w:hAnsi="Calibri"/>
          <w:b/>
          <w:i/>
          <w:sz w:val="24"/>
          <w:u w:val="thick"/>
        </w:rPr>
        <w:t>–</w:t>
      </w:r>
      <w:r>
        <w:rPr>
          <w:rFonts w:ascii="Calibri" w:hAnsi="Calibri"/>
          <w:b/>
          <w:i/>
          <w:spacing w:val="-8"/>
          <w:sz w:val="24"/>
          <w:u w:val="thick"/>
        </w:rPr>
        <w:t xml:space="preserve"> </w:t>
      </w:r>
      <w:r>
        <w:rPr>
          <w:rFonts w:ascii="Calibri" w:hAnsi="Calibri"/>
          <w:b/>
          <w:i/>
          <w:sz w:val="24"/>
          <w:u w:val="thick"/>
        </w:rPr>
        <w:t>Test</w:t>
      </w:r>
      <w:r>
        <w:rPr>
          <w:rFonts w:ascii="Calibri" w:hAnsi="Calibri"/>
          <w:b/>
          <w:i/>
          <w:spacing w:val="-9"/>
          <w:sz w:val="24"/>
          <w:u w:val="thick"/>
        </w:rPr>
        <w:t xml:space="preserve"> </w:t>
      </w:r>
      <w:r>
        <w:rPr>
          <w:rFonts w:ascii="Calibri" w:hAnsi="Calibri"/>
          <w:b/>
          <w:i/>
          <w:sz w:val="24"/>
          <w:u w:val="thick"/>
        </w:rPr>
        <w:t>Case</w:t>
      </w:r>
      <w:r>
        <w:rPr>
          <w:rFonts w:ascii="Calibri" w:hAnsi="Calibri"/>
          <w:b/>
          <w:i/>
          <w:spacing w:val="-9"/>
          <w:sz w:val="24"/>
          <w:u w:val="thick"/>
        </w:rPr>
        <w:t xml:space="preserve"> </w:t>
      </w:r>
      <w:r>
        <w:rPr>
          <w:rFonts w:ascii="Calibri" w:hAnsi="Calibri"/>
          <w:b/>
          <w:i/>
          <w:spacing w:val="-2"/>
          <w:sz w:val="24"/>
          <w:u w:val="thick"/>
        </w:rPr>
        <w:t>Design)</w:t>
      </w:r>
    </w:p>
    <w:p w14:paraId="0B43461A">
      <w:pPr>
        <w:pStyle w:val="8"/>
        <w:numPr>
          <w:ilvl w:val="1"/>
          <w:numId w:val="2"/>
        </w:numPr>
        <w:tabs>
          <w:tab w:val="left" w:pos="1046"/>
        </w:tabs>
        <w:spacing w:before="206" w:after="0" w:line="410" w:lineRule="auto"/>
        <w:ind w:left="874" w:right="4175" w:firstLine="0"/>
        <w:jc w:val="left"/>
        <w:rPr>
          <w:sz w:val="24"/>
        </w:rPr>
      </w:pPr>
      <w:r>
        <w:rPr>
          <w:sz w:val="24"/>
        </w:rPr>
        <w:t>Function:</w:t>
      </w:r>
      <w:r>
        <w:rPr>
          <w:spacing w:val="-8"/>
          <w:sz w:val="24"/>
        </w:rPr>
        <w:t xml:space="preserve"> </w:t>
      </w:r>
      <w:r>
        <w:rPr>
          <w:sz w:val="24"/>
        </w:rPr>
        <w:t>Check</w:t>
      </w:r>
      <w:r>
        <w:rPr>
          <w:spacing w:val="-9"/>
          <w:sz w:val="24"/>
        </w:rPr>
        <w:t xml:space="preserve"> </w:t>
      </w: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10"/>
          <w:sz w:val="24"/>
        </w:rPr>
        <w:t xml:space="preserve"> </w:t>
      </w:r>
      <w:r>
        <w:rPr>
          <w:sz w:val="24"/>
        </w:rPr>
        <w:t>deficient</w:t>
      </w:r>
      <w:r>
        <w:rPr>
          <w:spacing w:val="-5"/>
          <w:sz w:val="24"/>
        </w:rPr>
        <w:t xml:space="preserve"> </w:t>
      </w:r>
      <w:r>
        <w:rPr>
          <w:sz w:val="24"/>
        </w:rPr>
        <w:t>(sum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divisors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&lt; </w:t>
      </w:r>
      <w:r>
        <w:rPr>
          <w:spacing w:val="-2"/>
          <w:sz w:val="24"/>
        </w:rPr>
        <w:t>number).</w:t>
      </w:r>
    </w:p>
    <w:p w14:paraId="48811729">
      <w:pPr>
        <w:pStyle w:val="8"/>
        <w:numPr>
          <w:ilvl w:val="1"/>
          <w:numId w:val="2"/>
        </w:numPr>
        <w:tabs>
          <w:tab w:val="left" w:pos="1046"/>
        </w:tabs>
        <w:spacing w:before="0" w:after="0" w:line="289" w:lineRule="exact"/>
        <w:ind w:left="1046" w:right="0" w:hanging="172"/>
        <w:jc w:val="left"/>
        <w:rPr>
          <w:sz w:val="24"/>
        </w:rPr>
      </w:pP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Cases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Design:</w:t>
      </w:r>
    </w:p>
    <w:p w14:paraId="69D04B3F">
      <w:pPr>
        <w:pStyle w:val="8"/>
        <w:numPr>
          <w:ilvl w:val="2"/>
          <w:numId w:val="2"/>
        </w:numPr>
        <w:tabs>
          <w:tab w:val="left" w:pos="1773"/>
        </w:tabs>
        <w:spacing w:before="206" w:after="0" w:line="240" w:lineRule="auto"/>
        <w:ind w:left="1773" w:right="0" w:hanging="179"/>
        <w:jc w:val="left"/>
        <w:rPr>
          <w:sz w:val="24"/>
        </w:rPr>
      </w:pPr>
      <w:r>
        <w:rPr>
          <w:sz w:val="24"/>
        </w:rPr>
        <w:t>Normal</w:t>
      </w:r>
      <w:r>
        <w:rPr>
          <w:spacing w:val="-5"/>
          <w:sz w:val="24"/>
        </w:rPr>
        <w:t xml:space="preserve"> </w:t>
      </w:r>
      <w:r>
        <w:rPr>
          <w:sz w:val="24"/>
        </w:rPr>
        <w:t>case:</w:t>
      </w:r>
      <w:r>
        <w:rPr>
          <w:spacing w:val="-1"/>
          <w:sz w:val="24"/>
        </w:rPr>
        <w:t xml:space="preserve"> </w:t>
      </w:r>
      <w:r>
        <w:rPr>
          <w:sz w:val="24"/>
        </w:rPr>
        <w:t>8</w:t>
      </w:r>
      <w:r>
        <w:rPr>
          <w:spacing w:val="-5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14"/>
          <w:sz w:val="24"/>
        </w:rPr>
        <w:t xml:space="preserve"> </w:t>
      </w:r>
      <w:r>
        <w:rPr>
          <w:sz w:val="24"/>
        </w:rPr>
        <w:t>True,</w:t>
      </w:r>
      <w:r>
        <w:rPr>
          <w:spacing w:val="-5"/>
          <w:sz w:val="24"/>
        </w:rPr>
        <w:t xml:space="preserve"> </w:t>
      </w:r>
      <w:r>
        <w:rPr>
          <w:sz w:val="24"/>
        </w:rPr>
        <w:t>12</w:t>
      </w:r>
      <w:r>
        <w:rPr>
          <w:spacing w:val="-1"/>
          <w:sz w:val="24"/>
        </w:rPr>
        <w:t xml:space="preserve"> </w:t>
      </w:r>
      <w:r>
        <w:rPr>
          <w:rFonts w:ascii="Microsoft Sans Serif" w:hAnsi="Microsoft Sans Serif"/>
          <w:sz w:val="24"/>
        </w:rPr>
        <w:t>→</w:t>
      </w:r>
      <w:r>
        <w:rPr>
          <w:rFonts w:ascii="Microsoft Sans Serif" w:hAnsi="Microsoft Sans Serif"/>
          <w:spacing w:val="-11"/>
          <w:sz w:val="24"/>
        </w:rPr>
        <w:t xml:space="preserve"> </w:t>
      </w:r>
      <w:r>
        <w:rPr>
          <w:spacing w:val="-2"/>
          <w:sz w:val="24"/>
        </w:rPr>
        <w:t>False.</w:t>
      </w:r>
    </w:p>
    <w:p w14:paraId="44E89EFD">
      <w:pPr>
        <w:pStyle w:val="8"/>
        <w:numPr>
          <w:ilvl w:val="2"/>
          <w:numId w:val="2"/>
        </w:numPr>
        <w:tabs>
          <w:tab w:val="left" w:pos="1773"/>
        </w:tabs>
        <w:spacing w:before="206" w:after="0" w:line="240" w:lineRule="auto"/>
        <w:ind w:left="1773" w:right="0" w:hanging="179"/>
        <w:jc w:val="left"/>
        <w:rPr>
          <w:sz w:val="24"/>
        </w:rPr>
      </w:pPr>
      <w:r>
        <w:rPr>
          <w:sz w:val="24"/>
        </w:rPr>
        <w:t>Edge</w:t>
      </w:r>
      <w:r>
        <w:rPr>
          <w:spacing w:val="-5"/>
          <w:sz w:val="24"/>
        </w:rPr>
        <w:t xml:space="preserve"> </w:t>
      </w:r>
      <w:r>
        <w:rPr>
          <w:sz w:val="24"/>
        </w:rPr>
        <w:t>case: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1.</w:t>
      </w:r>
    </w:p>
    <w:p w14:paraId="63E74131">
      <w:pPr>
        <w:pStyle w:val="8"/>
        <w:numPr>
          <w:ilvl w:val="2"/>
          <w:numId w:val="2"/>
        </w:numPr>
        <w:tabs>
          <w:tab w:val="left" w:pos="1773"/>
        </w:tabs>
        <w:spacing w:before="209" w:after="0" w:line="240" w:lineRule="auto"/>
        <w:ind w:left="1773" w:right="0" w:hanging="179"/>
        <w:jc w:val="left"/>
        <w:rPr>
          <w:sz w:val="24"/>
        </w:rPr>
      </w:pPr>
      <w:r>
        <w:rPr>
          <w:sz w:val="24"/>
        </w:rPr>
        <w:t>Negative</w:t>
      </w:r>
      <w:r>
        <w:rPr>
          <w:spacing w:val="-11"/>
          <w:sz w:val="24"/>
        </w:rPr>
        <w:t xml:space="preserve"> </w:t>
      </w: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case.</w:t>
      </w:r>
    </w:p>
    <w:p w14:paraId="0E57175B">
      <w:pPr>
        <w:pStyle w:val="8"/>
        <w:numPr>
          <w:ilvl w:val="2"/>
          <w:numId w:val="2"/>
        </w:numPr>
        <w:tabs>
          <w:tab w:val="left" w:pos="1773"/>
        </w:tabs>
        <w:spacing w:before="207" w:after="0" w:line="240" w:lineRule="auto"/>
        <w:ind w:left="1773" w:right="0" w:hanging="179"/>
        <w:jc w:val="left"/>
        <w:rPr>
          <w:sz w:val="24"/>
        </w:rPr>
      </w:pPr>
      <w:r>
        <w:rPr>
          <w:sz w:val="24"/>
        </w:rPr>
        <w:t>Large</w:t>
      </w:r>
      <w:r>
        <w:rPr>
          <w:spacing w:val="-5"/>
          <w:sz w:val="24"/>
        </w:rPr>
        <w:t xml:space="preserve"> </w:t>
      </w:r>
      <w:r>
        <w:rPr>
          <w:sz w:val="24"/>
        </w:rPr>
        <w:t>case: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546.</w:t>
      </w:r>
    </w:p>
    <w:p w14:paraId="0A2C4D6C">
      <w:pPr>
        <w:pStyle w:val="5"/>
        <w:spacing w:before="206"/>
        <w:ind w:left="153"/>
        <w:rPr>
          <w:rFonts w:ascii="Calibri"/>
        </w:rPr>
      </w:pPr>
      <w:r>
        <w:rPr>
          <w:rFonts w:ascii="Calibri"/>
          <w:spacing w:val="-2"/>
        </w:rPr>
        <w:t>Requirement:</w:t>
      </w:r>
      <w:r>
        <w:rPr>
          <w:rFonts w:ascii="Calibri"/>
          <w:spacing w:val="3"/>
        </w:rPr>
        <w:t xml:space="preserve"> </w:t>
      </w:r>
      <w:r>
        <w:rPr>
          <w:rFonts w:ascii="Calibri"/>
          <w:spacing w:val="-2"/>
        </w:rPr>
        <w:t>Validate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2"/>
        </w:rPr>
        <w:t>correctness</w:t>
      </w:r>
      <w:r>
        <w:rPr>
          <w:rFonts w:ascii="Calibri"/>
          <w:spacing w:val="2"/>
        </w:rPr>
        <w:t xml:space="preserve"> </w:t>
      </w:r>
      <w:r>
        <w:rPr>
          <w:rFonts w:ascii="Calibri"/>
          <w:spacing w:val="-2"/>
        </w:rPr>
        <w:t>with</w:t>
      </w:r>
      <w:r>
        <w:rPr>
          <w:rFonts w:ascii="Calibri"/>
          <w:spacing w:val="5"/>
        </w:rPr>
        <w:t xml:space="preserve"> </w:t>
      </w:r>
      <w:r>
        <w:rPr>
          <w:rFonts w:ascii="Calibri"/>
          <w:spacing w:val="-2"/>
        </w:rPr>
        <w:t>pytest.</w:t>
      </w:r>
    </w:p>
    <w:p w14:paraId="2E2A5C1E">
      <w:pPr>
        <w:pStyle w:val="5"/>
        <w:spacing w:before="10"/>
        <w:rPr>
          <w:rFonts w:ascii="Calibri"/>
          <w:sz w:val="16"/>
        </w:rPr>
      </w:pPr>
      <w:r>
        <w:rPr>
          <w:rFonts w:ascii="Calibri"/>
          <w:sz w:val="16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476250</wp:posOffset>
            </wp:positionH>
            <wp:positionV relativeFrom="paragraph">
              <wp:posOffset>145415</wp:posOffset>
            </wp:positionV>
            <wp:extent cx="5568315" cy="3468370"/>
            <wp:effectExtent l="0" t="0" r="0" b="0"/>
            <wp:wrapTopAndBottom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307" cy="3468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D7563">
      <w:pPr>
        <w:pStyle w:val="5"/>
        <w:spacing w:after="0"/>
        <w:rPr>
          <w:rFonts w:ascii="Calibri"/>
          <w:sz w:val="16"/>
        </w:rPr>
        <w:sectPr>
          <w:pgSz w:w="11930" w:h="16850"/>
          <w:pgMar w:top="720" w:right="566" w:bottom="280" w:left="566" w:header="720" w:footer="720" w:gutter="0"/>
          <w:cols w:space="720" w:num="1"/>
        </w:sectPr>
      </w:pPr>
    </w:p>
    <w:p w14:paraId="11AF90B9">
      <w:pPr>
        <w:pStyle w:val="2"/>
        <w:spacing w:before="23"/>
        <w:rPr>
          <w:u w:val="none"/>
        </w:rPr>
      </w:pPr>
      <w:r>
        <w:rPr>
          <w:spacing w:val="-2"/>
          <w:u w:val="thick"/>
        </w:rPr>
        <w:t>Code:</w:t>
      </w:r>
    </w:p>
    <w:p w14:paraId="474D47D5">
      <w:pPr>
        <w:pStyle w:val="5"/>
        <w:spacing w:before="7"/>
        <w:rPr>
          <w:rFonts w:ascii="Calibri"/>
          <w:b/>
          <w:i/>
          <w:sz w:val="14"/>
        </w:rPr>
      </w:pPr>
      <w:r>
        <w:rPr>
          <w:rFonts w:ascii="Calibri"/>
          <w:b/>
          <w:i/>
          <w:sz w:val="14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128270</wp:posOffset>
                </wp:positionV>
                <wp:extent cx="6638925" cy="3829050"/>
                <wp:effectExtent l="0" t="0" r="0" b="0"/>
                <wp:wrapTopAndBottom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8925" cy="3829050"/>
                        </a:xfrm>
                        <a:prstGeom prst="rect">
                          <a:avLst/>
                        </a:prstGeom>
                        <a:solidFill>
                          <a:srgbClr val="EBF4EC"/>
                        </a:solidFill>
                      </wps:spPr>
                      <wps:txbx>
                        <w:txbxContent>
                          <w:p w14:paraId="00397E51">
                            <w:pPr>
                              <w:pStyle w:val="5"/>
                              <w:spacing w:before="103" w:line="276" w:lineRule="auto"/>
                              <w:ind w:left="631" w:right="7027" w:hanging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  <w:spacing w:val="-2"/>
                              </w:rPr>
                              <w:t>def</w:t>
                            </w:r>
                            <w:r>
                              <w:rPr>
                                <w:color w:val="53859A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468A8F"/>
                                <w:spacing w:val="-2"/>
                              </w:rPr>
                              <w:t>nunber_deficient</w:t>
                            </w:r>
                            <w:r>
                              <w:rPr>
                                <w:color w:val="9E6F3B"/>
                                <w:spacing w:val="-2"/>
                              </w:rPr>
                              <w:t>(n)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 xml:space="preserve">: </w:t>
                            </w:r>
                            <w:r>
                              <w:rPr>
                                <w:color w:val="53859A"/>
                              </w:rPr>
                              <w:t xml:space="preserve">if </w:t>
                            </w:r>
                            <w:r>
                              <w:rPr>
                                <w:color w:val="525F56"/>
                              </w:rPr>
                              <w:t xml:space="preserve">n &lt; </w:t>
                            </w:r>
                            <w:r>
                              <w:rPr>
                                <w:color w:val="9E6F3B"/>
                              </w:rPr>
                              <w:t>1</w:t>
                            </w:r>
                            <w:r>
                              <w:rPr>
                                <w:color w:val="525F56"/>
                              </w:rPr>
                              <w:t>:</w:t>
                            </w:r>
                          </w:p>
                          <w:p w14:paraId="5FD9BD3D">
                            <w:pPr>
                              <w:pStyle w:val="5"/>
                              <w:spacing w:line="281" w:lineRule="exact"/>
                              <w:ind w:left="1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 xml:space="preserve">return </w:t>
                            </w:r>
                            <w:r>
                              <w:rPr>
                                <w:color w:val="53859A"/>
                                <w:spacing w:val="-2"/>
                              </w:rPr>
                              <w:t>False</w:t>
                            </w:r>
                          </w:p>
                          <w:p w14:paraId="64CDBAD2">
                            <w:pPr>
                              <w:pStyle w:val="5"/>
                              <w:spacing w:before="43" w:line="273" w:lineRule="auto"/>
                              <w:ind w:left="631" w:right="17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25F56"/>
                              </w:rPr>
                              <w:t>divisors_sum</w:t>
                            </w:r>
                            <w:r>
                              <w:rPr>
                                <w:color w:val="525F5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</w:t>
                            </w:r>
                            <w:r>
                              <w:rPr>
                                <w:color w:val="525F5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sum(i</w:t>
                            </w:r>
                            <w:r>
                              <w:rPr>
                                <w:color w:val="525F56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3859A"/>
                              </w:rPr>
                              <w:t>for</w:t>
                            </w:r>
                            <w:r>
                              <w:rPr>
                                <w:color w:val="53859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i</w:t>
                            </w:r>
                            <w:r>
                              <w:rPr>
                                <w:color w:val="525F5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3859A"/>
                              </w:rPr>
                              <w:t>in</w:t>
                            </w:r>
                            <w:r>
                              <w:rPr>
                                <w:color w:val="53859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range(</w:t>
                            </w:r>
                            <w:r>
                              <w:rPr>
                                <w:color w:val="9E6F3B"/>
                              </w:rPr>
                              <w:t>1</w:t>
                            </w:r>
                            <w:r>
                              <w:rPr>
                                <w:color w:val="525F56"/>
                              </w:rPr>
                              <w:t>,</w:t>
                            </w:r>
                            <w:r>
                              <w:rPr>
                                <w:color w:val="525F5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n)</w:t>
                            </w:r>
                            <w:r>
                              <w:rPr>
                                <w:color w:val="525F5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3859A"/>
                              </w:rPr>
                              <w:t>if</w:t>
                            </w:r>
                            <w:r>
                              <w:rPr>
                                <w:color w:val="53859A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n</w:t>
                            </w:r>
                            <w:r>
                              <w:rPr>
                                <w:color w:val="525F5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%</w:t>
                            </w:r>
                            <w:r>
                              <w:rPr>
                                <w:color w:val="525F56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i</w:t>
                            </w:r>
                            <w:r>
                              <w:rPr>
                                <w:color w:val="525F56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==</w:t>
                            </w:r>
                            <w:r>
                              <w:rPr>
                                <w:color w:val="525F56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9E6F3B"/>
                              </w:rPr>
                              <w:t>0</w:t>
                            </w:r>
                            <w:r>
                              <w:rPr>
                                <w:color w:val="525F56"/>
                              </w:rPr>
                              <w:t xml:space="preserve">) </w:t>
                            </w:r>
                            <w:r>
                              <w:rPr>
                                <w:color w:val="53859A"/>
                              </w:rPr>
                              <w:t xml:space="preserve">return </w:t>
                            </w:r>
                            <w:r>
                              <w:rPr>
                                <w:color w:val="525F56"/>
                              </w:rPr>
                              <w:t>divisors_sum &lt; n</w:t>
                            </w:r>
                          </w:p>
                          <w:p w14:paraId="4FA12FCB">
                            <w:pPr>
                              <w:pStyle w:val="5"/>
                              <w:spacing w:before="5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 xml:space="preserve">def </w:t>
                            </w:r>
                            <w:r>
                              <w:rPr>
                                <w:color w:val="468A8F"/>
                                <w:spacing w:val="-2"/>
                              </w:rPr>
                              <w:t>test_number_deficient</w:t>
                            </w:r>
                            <w:r>
                              <w:rPr>
                                <w:color w:val="9E6F3B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:</w:t>
                            </w:r>
                          </w:p>
                          <w:p w14:paraId="39DCA5DB">
                            <w:pPr>
                              <w:pStyle w:val="5"/>
                              <w:spacing w:before="43" w:line="276" w:lineRule="auto"/>
                              <w:ind w:left="631" w:right="45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 xml:space="preserve">assert </w:t>
                            </w:r>
                            <w:r>
                              <w:rPr>
                                <w:color w:val="525F56"/>
                              </w:rPr>
                              <w:t>nunber_deficient(</w:t>
                            </w:r>
                            <w:r>
                              <w:rPr>
                                <w:color w:val="9E6F3B"/>
                              </w:rPr>
                              <w:t>8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 xml:space="preserve">True assert </w:t>
                            </w:r>
                            <w:r>
                              <w:rPr>
                                <w:color w:val="525F56"/>
                              </w:rPr>
                              <w:t>nunber_deficient(</w:t>
                            </w:r>
                            <w:r>
                              <w:rPr>
                                <w:color w:val="9E6F3B"/>
                              </w:rPr>
                              <w:t>15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 xml:space="preserve">True assert </w:t>
                            </w:r>
                            <w:r>
                              <w:rPr>
                                <w:color w:val="525F56"/>
                              </w:rPr>
                              <w:t>nunber_deficient(</w:t>
                            </w:r>
                            <w:r>
                              <w:rPr>
                                <w:color w:val="9E6F3B"/>
                              </w:rPr>
                              <w:t>21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 xml:space="preserve">True assert </w:t>
                            </w:r>
                            <w:r>
                              <w:rPr>
                                <w:color w:val="525F56"/>
                              </w:rPr>
                              <w:t>nunber_deficient(</w:t>
                            </w:r>
                            <w:r>
                              <w:rPr>
                                <w:color w:val="9E6F3B"/>
                              </w:rPr>
                              <w:t>27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 xml:space="preserve">True assert </w:t>
                            </w:r>
                            <w:r>
                              <w:rPr>
                                <w:color w:val="525F56"/>
                              </w:rPr>
                              <w:t>nunber_deficient(</w:t>
                            </w:r>
                            <w:r>
                              <w:rPr>
                                <w:color w:val="9E6F3B"/>
                              </w:rPr>
                              <w:t>6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 xml:space="preserve">False assert </w:t>
                            </w:r>
                            <w:r>
                              <w:rPr>
                                <w:color w:val="525F56"/>
                              </w:rPr>
                              <w:t>nunber_deficient(</w:t>
                            </w:r>
                            <w:r>
                              <w:rPr>
                                <w:color w:val="9E6F3B"/>
                              </w:rPr>
                              <w:t>28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 xml:space="preserve">False assert </w:t>
                            </w:r>
                            <w:r>
                              <w:rPr>
                                <w:color w:val="525F56"/>
                              </w:rPr>
                              <w:t>nunber_deficient(</w:t>
                            </w:r>
                            <w:r>
                              <w:rPr>
                                <w:color w:val="9E6F3B"/>
                              </w:rPr>
                              <w:t>496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>False assert</w:t>
                            </w:r>
                            <w:r>
                              <w:rPr>
                                <w:color w:val="53859A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nunber_deficient(</w:t>
                            </w:r>
                            <w:r>
                              <w:rPr>
                                <w:color w:val="9E6F3B"/>
                              </w:rPr>
                              <w:t>8128</w:t>
                            </w:r>
                            <w:r>
                              <w:rPr>
                                <w:color w:val="525F56"/>
                              </w:rPr>
                              <w:t>)</w:t>
                            </w:r>
                            <w:r>
                              <w:rPr>
                                <w:color w:val="525F56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==</w:t>
                            </w:r>
                            <w:r>
                              <w:rPr>
                                <w:color w:val="525F56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53859A"/>
                              </w:rPr>
                              <w:t xml:space="preserve">False assert </w:t>
                            </w:r>
                            <w:r>
                              <w:rPr>
                                <w:color w:val="525F56"/>
                              </w:rPr>
                              <w:t>nunber_deficient(</w:t>
                            </w:r>
                            <w:r>
                              <w:rPr>
                                <w:color w:val="9E6F3B"/>
                              </w:rPr>
                              <w:t>0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 xml:space="preserve">False assert </w:t>
                            </w:r>
                            <w:r>
                              <w:rPr>
                                <w:color w:val="525F56"/>
                              </w:rPr>
                              <w:t>nunber_deficient(</w:t>
                            </w:r>
                            <w:r>
                              <w:rPr>
                                <w:color w:val="9E6F3B"/>
                              </w:rPr>
                              <w:t>-1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 xml:space="preserve">False assert </w:t>
                            </w:r>
                            <w:r>
                              <w:rPr>
                                <w:color w:val="525F56"/>
                              </w:rPr>
                              <w:t>nunber_deficient(</w:t>
                            </w:r>
                            <w:r>
                              <w:rPr>
                                <w:color w:val="9E6F3B"/>
                              </w:rPr>
                              <w:t>-5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 xml:space="preserve">False </w:t>
                            </w:r>
                            <w:r>
                              <w:rPr>
                                <w:color w:val="525F56"/>
                              </w:rPr>
                              <w:t>print(</w:t>
                            </w:r>
                            <w:r>
                              <w:rPr>
                                <w:color w:val="479961"/>
                              </w:rPr>
                              <w:t>"All test cases passed!"</w:t>
                            </w:r>
                            <w:r>
                              <w:rPr>
                                <w:color w:val="525F5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3" o:spid="_x0000_s1026" o:spt="202" type="#_x0000_t202" style="position:absolute;left:0pt;margin-left:36pt;margin-top:10.1pt;height:301.5pt;width:522.75pt;mso-position-horizontal-relative:page;mso-wrap-distance-bottom:0pt;mso-wrap-distance-top:0pt;z-index:-251648000;mso-width-relative:page;mso-height-relative:page;" fillcolor="#EBF4EC" filled="t" stroked="f" coordsize="21600,21600" o:gfxdata="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nfcuDWAAAACgEAAA8AAAAAAAAAAQAgAAAA&#10;IgAAAGRycy9kb3ducmV2LnhtbFBLAQIUABQAAAAIAIdO4kADMrIv1AEAAKsDAAAOAAAAAAAAAAEA&#10;IAAAACUBAABkcnMvZTJvRG9jLnhtbFBLBQYAAAAABgAGAFkBAABr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0397E51">
                      <w:pPr>
                        <w:pStyle w:val="5"/>
                        <w:spacing w:before="103" w:line="276" w:lineRule="auto"/>
                        <w:ind w:left="631" w:right="7027" w:hanging="529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  <w:spacing w:val="-2"/>
                        </w:rPr>
                        <w:t>def</w:t>
                      </w:r>
                      <w:r>
                        <w:rPr>
                          <w:color w:val="53859A"/>
                          <w:spacing w:val="-23"/>
                        </w:rPr>
                        <w:t xml:space="preserve"> </w:t>
                      </w:r>
                      <w:r>
                        <w:rPr>
                          <w:color w:val="468A8F"/>
                          <w:spacing w:val="-2"/>
                        </w:rPr>
                        <w:t>nunber_deficient</w:t>
                      </w:r>
                      <w:r>
                        <w:rPr>
                          <w:color w:val="9E6F3B"/>
                          <w:spacing w:val="-2"/>
                        </w:rPr>
                        <w:t>(n)</w:t>
                      </w:r>
                      <w:r>
                        <w:rPr>
                          <w:color w:val="525F56"/>
                          <w:spacing w:val="-2"/>
                        </w:rPr>
                        <w:t xml:space="preserve">: </w:t>
                      </w:r>
                      <w:r>
                        <w:rPr>
                          <w:color w:val="53859A"/>
                        </w:rPr>
                        <w:t xml:space="preserve">if </w:t>
                      </w:r>
                      <w:r>
                        <w:rPr>
                          <w:color w:val="525F56"/>
                        </w:rPr>
                        <w:t xml:space="preserve">n &lt; </w:t>
                      </w:r>
                      <w:r>
                        <w:rPr>
                          <w:color w:val="9E6F3B"/>
                        </w:rPr>
                        <w:t>1</w:t>
                      </w:r>
                      <w:r>
                        <w:rPr>
                          <w:color w:val="525F56"/>
                        </w:rPr>
                        <w:t>:</w:t>
                      </w:r>
                    </w:p>
                    <w:p w14:paraId="5FD9BD3D">
                      <w:pPr>
                        <w:pStyle w:val="5"/>
                        <w:spacing w:line="281" w:lineRule="exact"/>
                        <w:ind w:left="1159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 xml:space="preserve">return </w:t>
                      </w:r>
                      <w:r>
                        <w:rPr>
                          <w:color w:val="53859A"/>
                          <w:spacing w:val="-2"/>
                        </w:rPr>
                        <w:t>False</w:t>
                      </w:r>
                    </w:p>
                    <w:p w14:paraId="64CDBAD2">
                      <w:pPr>
                        <w:pStyle w:val="5"/>
                        <w:spacing w:before="43" w:line="273" w:lineRule="auto"/>
                        <w:ind w:left="631" w:right="1743"/>
                        <w:rPr>
                          <w:color w:val="000000"/>
                        </w:rPr>
                      </w:pPr>
                      <w:r>
                        <w:rPr>
                          <w:color w:val="525F56"/>
                        </w:rPr>
                        <w:t>divisors_sum</w:t>
                      </w:r>
                      <w:r>
                        <w:rPr>
                          <w:color w:val="525F56"/>
                          <w:spacing w:val="-6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</w:t>
                      </w:r>
                      <w:r>
                        <w:rPr>
                          <w:color w:val="525F56"/>
                          <w:spacing w:val="-6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sum(i</w:t>
                      </w:r>
                      <w:r>
                        <w:rPr>
                          <w:color w:val="525F56"/>
                          <w:spacing w:val="-5"/>
                        </w:rPr>
                        <w:t xml:space="preserve"> </w:t>
                      </w:r>
                      <w:r>
                        <w:rPr>
                          <w:color w:val="53859A"/>
                        </w:rPr>
                        <w:t>for</w:t>
                      </w:r>
                      <w:r>
                        <w:rPr>
                          <w:color w:val="53859A"/>
                          <w:spacing w:val="-6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i</w:t>
                      </w:r>
                      <w:r>
                        <w:rPr>
                          <w:color w:val="525F56"/>
                          <w:spacing w:val="-6"/>
                        </w:rPr>
                        <w:t xml:space="preserve"> </w:t>
                      </w:r>
                      <w:r>
                        <w:rPr>
                          <w:color w:val="53859A"/>
                        </w:rPr>
                        <w:t>in</w:t>
                      </w:r>
                      <w:r>
                        <w:rPr>
                          <w:color w:val="53859A"/>
                          <w:spacing w:val="-6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range(</w:t>
                      </w:r>
                      <w:r>
                        <w:rPr>
                          <w:color w:val="9E6F3B"/>
                        </w:rPr>
                        <w:t>1</w:t>
                      </w:r>
                      <w:r>
                        <w:rPr>
                          <w:color w:val="525F56"/>
                        </w:rPr>
                        <w:t>,</w:t>
                      </w:r>
                      <w:r>
                        <w:rPr>
                          <w:color w:val="525F56"/>
                          <w:spacing w:val="-6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n)</w:t>
                      </w:r>
                      <w:r>
                        <w:rPr>
                          <w:color w:val="525F56"/>
                          <w:spacing w:val="-6"/>
                        </w:rPr>
                        <w:t xml:space="preserve"> </w:t>
                      </w:r>
                      <w:r>
                        <w:rPr>
                          <w:color w:val="53859A"/>
                        </w:rPr>
                        <w:t>if</w:t>
                      </w:r>
                      <w:r>
                        <w:rPr>
                          <w:color w:val="53859A"/>
                          <w:spacing w:val="-6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n</w:t>
                      </w:r>
                      <w:r>
                        <w:rPr>
                          <w:color w:val="525F56"/>
                          <w:spacing w:val="-6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%</w:t>
                      </w:r>
                      <w:r>
                        <w:rPr>
                          <w:color w:val="525F56"/>
                          <w:spacing w:val="-6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i</w:t>
                      </w:r>
                      <w:r>
                        <w:rPr>
                          <w:color w:val="525F56"/>
                          <w:spacing w:val="-8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==</w:t>
                      </w:r>
                      <w:r>
                        <w:rPr>
                          <w:color w:val="525F56"/>
                          <w:spacing w:val="-8"/>
                        </w:rPr>
                        <w:t xml:space="preserve"> </w:t>
                      </w:r>
                      <w:r>
                        <w:rPr>
                          <w:color w:val="9E6F3B"/>
                        </w:rPr>
                        <w:t>0</w:t>
                      </w:r>
                      <w:r>
                        <w:rPr>
                          <w:color w:val="525F56"/>
                        </w:rPr>
                        <w:t xml:space="preserve">) </w:t>
                      </w:r>
                      <w:r>
                        <w:rPr>
                          <w:color w:val="53859A"/>
                        </w:rPr>
                        <w:t xml:space="preserve">return </w:t>
                      </w:r>
                      <w:r>
                        <w:rPr>
                          <w:color w:val="525F56"/>
                        </w:rPr>
                        <w:t>divisors_sum &lt; n</w:t>
                      </w:r>
                    </w:p>
                    <w:p w14:paraId="4FA12FCB">
                      <w:pPr>
                        <w:pStyle w:val="5"/>
                        <w:spacing w:before="5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 xml:space="preserve">def </w:t>
                      </w:r>
                      <w:r>
                        <w:rPr>
                          <w:color w:val="468A8F"/>
                          <w:spacing w:val="-2"/>
                        </w:rPr>
                        <w:t>test_number_deficient</w:t>
                      </w:r>
                      <w:r>
                        <w:rPr>
                          <w:color w:val="9E6F3B"/>
                          <w:spacing w:val="-2"/>
                        </w:rPr>
                        <w:t>()</w:t>
                      </w:r>
                      <w:r>
                        <w:rPr>
                          <w:color w:val="525F56"/>
                          <w:spacing w:val="-2"/>
                        </w:rPr>
                        <w:t>:</w:t>
                      </w:r>
                    </w:p>
                    <w:p w14:paraId="39DCA5DB">
                      <w:pPr>
                        <w:pStyle w:val="5"/>
                        <w:spacing w:before="43" w:line="276" w:lineRule="auto"/>
                        <w:ind w:left="631" w:right="4565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 xml:space="preserve">assert </w:t>
                      </w:r>
                      <w:r>
                        <w:rPr>
                          <w:color w:val="525F56"/>
                        </w:rPr>
                        <w:t>nunber_deficient(</w:t>
                      </w:r>
                      <w:r>
                        <w:rPr>
                          <w:color w:val="9E6F3B"/>
                        </w:rPr>
                        <w:t>8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 xml:space="preserve">True assert </w:t>
                      </w:r>
                      <w:r>
                        <w:rPr>
                          <w:color w:val="525F56"/>
                        </w:rPr>
                        <w:t>nunber_deficient(</w:t>
                      </w:r>
                      <w:r>
                        <w:rPr>
                          <w:color w:val="9E6F3B"/>
                        </w:rPr>
                        <w:t>15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 xml:space="preserve">True assert </w:t>
                      </w:r>
                      <w:r>
                        <w:rPr>
                          <w:color w:val="525F56"/>
                        </w:rPr>
                        <w:t>nunber_deficient(</w:t>
                      </w:r>
                      <w:r>
                        <w:rPr>
                          <w:color w:val="9E6F3B"/>
                        </w:rPr>
                        <w:t>21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 xml:space="preserve">True assert </w:t>
                      </w:r>
                      <w:r>
                        <w:rPr>
                          <w:color w:val="525F56"/>
                        </w:rPr>
                        <w:t>nunber_deficient(</w:t>
                      </w:r>
                      <w:r>
                        <w:rPr>
                          <w:color w:val="9E6F3B"/>
                        </w:rPr>
                        <w:t>27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 xml:space="preserve">True assert </w:t>
                      </w:r>
                      <w:r>
                        <w:rPr>
                          <w:color w:val="525F56"/>
                        </w:rPr>
                        <w:t>nunber_deficient(</w:t>
                      </w:r>
                      <w:r>
                        <w:rPr>
                          <w:color w:val="9E6F3B"/>
                        </w:rPr>
                        <w:t>6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 xml:space="preserve">False assert </w:t>
                      </w:r>
                      <w:r>
                        <w:rPr>
                          <w:color w:val="525F56"/>
                        </w:rPr>
                        <w:t>nunber_deficient(</w:t>
                      </w:r>
                      <w:r>
                        <w:rPr>
                          <w:color w:val="9E6F3B"/>
                        </w:rPr>
                        <w:t>28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 xml:space="preserve">False assert </w:t>
                      </w:r>
                      <w:r>
                        <w:rPr>
                          <w:color w:val="525F56"/>
                        </w:rPr>
                        <w:t>nunber_deficient(</w:t>
                      </w:r>
                      <w:r>
                        <w:rPr>
                          <w:color w:val="9E6F3B"/>
                        </w:rPr>
                        <w:t>496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>False assert</w:t>
                      </w:r>
                      <w:r>
                        <w:rPr>
                          <w:color w:val="53859A"/>
                          <w:spacing w:val="-26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nunber_deficient(</w:t>
                      </w:r>
                      <w:r>
                        <w:rPr>
                          <w:color w:val="9E6F3B"/>
                        </w:rPr>
                        <w:t>8128</w:t>
                      </w:r>
                      <w:r>
                        <w:rPr>
                          <w:color w:val="525F56"/>
                        </w:rPr>
                        <w:t>)</w:t>
                      </w:r>
                      <w:r>
                        <w:rPr>
                          <w:color w:val="525F56"/>
                          <w:spacing w:val="-26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==</w:t>
                      </w:r>
                      <w:r>
                        <w:rPr>
                          <w:color w:val="525F56"/>
                          <w:spacing w:val="-26"/>
                        </w:rPr>
                        <w:t xml:space="preserve"> </w:t>
                      </w:r>
                      <w:r>
                        <w:rPr>
                          <w:color w:val="53859A"/>
                        </w:rPr>
                        <w:t xml:space="preserve">False assert </w:t>
                      </w:r>
                      <w:r>
                        <w:rPr>
                          <w:color w:val="525F56"/>
                        </w:rPr>
                        <w:t>nunber_deficient(</w:t>
                      </w:r>
                      <w:r>
                        <w:rPr>
                          <w:color w:val="9E6F3B"/>
                        </w:rPr>
                        <w:t>0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 xml:space="preserve">False assert </w:t>
                      </w:r>
                      <w:r>
                        <w:rPr>
                          <w:color w:val="525F56"/>
                        </w:rPr>
                        <w:t>nunber_deficient(</w:t>
                      </w:r>
                      <w:r>
                        <w:rPr>
                          <w:color w:val="9E6F3B"/>
                        </w:rPr>
                        <w:t>-1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 xml:space="preserve">False assert </w:t>
                      </w:r>
                      <w:r>
                        <w:rPr>
                          <w:color w:val="525F56"/>
                        </w:rPr>
                        <w:t>nunber_deficient(</w:t>
                      </w:r>
                      <w:r>
                        <w:rPr>
                          <w:color w:val="9E6F3B"/>
                        </w:rPr>
                        <w:t>-5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 xml:space="preserve">False </w:t>
                      </w:r>
                      <w:r>
                        <w:rPr>
                          <w:color w:val="525F56"/>
                        </w:rPr>
                        <w:t>print(</w:t>
                      </w:r>
                      <w:r>
                        <w:rPr>
                          <w:color w:val="479961"/>
                        </w:rPr>
                        <w:t>"All test cases passed!"</w:t>
                      </w:r>
                      <w:r>
                        <w:rPr>
                          <w:color w:val="525F56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4003145">
      <w:pPr>
        <w:pStyle w:val="5"/>
        <w:rPr>
          <w:rFonts w:ascii="Calibri"/>
          <w:b/>
          <w:i/>
        </w:rPr>
      </w:pPr>
    </w:p>
    <w:p w14:paraId="61DB37F7">
      <w:pPr>
        <w:pStyle w:val="5"/>
        <w:rPr>
          <w:rFonts w:ascii="Calibri"/>
          <w:b/>
          <w:i/>
        </w:rPr>
      </w:pPr>
    </w:p>
    <w:p w14:paraId="2B50D94C">
      <w:pPr>
        <w:pStyle w:val="5"/>
        <w:spacing w:before="121"/>
        <w:rPr>
          <w:rFonts w:ascii="Calibri"/>
          <w:b/>
          <w:i/>
        </w:rPr>
      </w:pPr>
    </w:p>
    <w:p w14:paraId="3251BBEE">
      <w:pPr>
        <w:pStyle w:val="5"/>
        <w:ind w:left="153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5E990609">
      <w:pPr>
        <w:pStyle w:val="5"/>
        <w:ind w:left="154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719570" cy="845185"/>
            <wp:effectExtent l="0" t="0" r="0" b="0"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9884" cy="84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7469">
      <w:pPr>
        <w:pStyle w:val="5"/>
        <w:rPr>
          <w:rFonts w:ascii="Calibri"/>
        </w:rPr>
      </w:pPr>
    </w:p>
    <w:p w14:paraId="1F32DD11">
      <w:pPr>
        <w:pStyle w:val="5"/>
        <w:spacing w:before="173"/>
        <w:rPr>
          <w:rFonts w:ascii="Calibri"/>
        </w:rPr>
      </w:pPr>
    </w:p>
    <w:p w14:paraId="4A401111">
      <w:pPr>
        <w:pStyle w:val="2"/>
        <w:rPr>
          <w:u w:val="none"/>
        </w:rPr>
      </w:pPr>
      <w:r>
        <w:rPr>
          <w:u w:val="thick"/>
        </w:rPr>
        <w:t>Task</w:t>
      </w:r>
      <w:r>
        <w:rPr>
          <w:spacing w:val="-9"/>
          <w:u w:val="thick"/>
        </w:rPr>
        <w:t xml:space="preserve"> </w:t>
      </w:r>
      <w:r>
        <w:rPr>
          <w:u w:val="thick"/>
        </w:rPr>
        <w:t>8</w:t>
      </w:r>
      <w:r>
        <w:rPr>
          <w:spacing w:val="-8"/>
          <w:u w:val="thick"/>
        </w:rPr>
        <w:t xml:space="preserve"> </w:t>
      </w:r>
      <w:r>
        <w:rPr>
          <w:spacing w:val="-10"/>
          <w:u w:val="thick"/>
        </w:rPr>
        <w:t>:</w:t>
      </w:r>
    </w:p>
    <w:p w14:paraId="01556151">
      <w:pPr>
        <w:pStyle w:val="5"/>
        <w:spacing w:before="208" w:line="410" w:lineRule="auto"/>
        <w:ind w:left="153" w:right="3899"/>
        <w:rPr>
          <w:rFonts w:ascii="Calibri"/>
        </w:rPr>
      </w:pPr>
      <w:r>
        <w:rPr>
          <w:rFonts w:ascii="Calibri"/>
        </w:rPr>
        <w:t>Write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function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LeapYearChecker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validate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its</w:t>
      </w:r>
      <w:r>
        <w:rPr>
          <w:rFonts w:ascii="Calibri"/>
          <w:spacing w:val="-16"/>
        </w:rPr>
        <w:t xml:space="preserve"> </w:t>
      </w:r>
      <w:r>
        <w:rPr>
          <w:rFonts w:ascii="Calibri"/>
        </w:rPr>
        <w:t>implementation using 10 pytest test cases</w:t>
      </w:r>
    </w:p>
    <w:p w14:paraId="7887B7C1">
      <w:pPr>
        <w:pStyle w:val="5"/>
        <w:spacing w:after="0" w:line="410" w:lineRule="auto"/>
        <w:rPr>
          <w:rFonts w:ascii="Calibri"/>
        </w:rPr>
        <w:sectPr>
          <w:pgSz w:w="11930" w:h="16850"/>
          <w:pgMar w:top="700" w:right="566" w:bottom="280" w:left="566" w:header="720" w:footer="720" w:gutter="0"/>
          <w:cols w:space="720" w:num="1"/>
        </w:sectPr>
      </w:pPr>
    </w:p>
    <w:p w14:paraId="4323F006">
      <w:pPr>
        <w:pStyle w:val="5"/>
        <w:ind w:left="184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707380" cy="3221990"/>
            <wp:effectExtent l="0" t="0" r="0" b="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820" cy="3222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9431">
      <w:pPr>
        <w:pStyle w:val="5"/>
        <w:spacing w:before="11"/>
        <w:rPr>
          <w:rFonts w:ascii="Calibri"/>
        </w:rPr>
      </w:pPr>
    </w:p>
    <w:p w14:paraId="1E62E14E">
      <w:pPr>
        <w:pStyle w:val="2"/>
        <w:rPr>
          <w:u w:val="none"/>
        </w:rPr>
      </w:pPr>
      <w:r>
        <w:rPr>
          <w:spacing w:val="-2"/>
          <w:u w:val="thick"/>
        </w:rPr>
        <w:t>Code:</w:t>
      </w:r>
    </w:p>
    <w:p w14:paraId="50F2A9B5">
      <w:pPr>
        <w:pStyle w:val="5"/>
        <w:spacing w:before="6"/>
        <w:rPr>
          <w:rFonts w:ascii="Calibri"/>
          <w:b/>
          <w:i/>
          <w:sz w:val="14"/>
        </w:rPr>
      </w:pPr>
      <w:r>
        <w:rPr>
          <w:rFonts w:ascii="Calibri"/>
          <w:b/>
          <w:i/>
          <w:sz w:val="14"/>
        </w:rPr>
        <mc:AlternateContent>
          <mc:Choice Requires="wps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127635</wp:posOffset>
                </wp:positionV>
                <wp:extent cx="6638925" cy="4038600"/>
                <wp:effectExtent l="0" t="0" r="0" b="0"/>
                <wp:wrapTopAndBottom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8925" cy="4038600"/>
                        </a:xfrm>
                        <a:prstGeom prst="rect">
                          <a:avLst/>
                        </a:prstGeom>
                        <a:solidFill>
                          <a:srgbClr val="EBF4EC"/>
                        </a:solidFill>
                      </wps:spPr>
                      <wps:txbx>
                        <w:txbxContent>
                          <w:p w14:paraId="478946F0">
                            <w:pPr>
                              <w:pStyle w:val="5"/>
                              <w:spacing w:before="104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 xml:space="preserve">def </w:t>
                            </w:r>
                            <w:r>
                              <w:rPr>
                                <w:color w:val="468A8F"/>
                                <w:spacing w:val="-2"/>
                              </w:rPr>
                              <w:t>leapyearcheccker</w:t>
                            </w:r>
                            <w:r>
                              <w:rPr>
                                <w:color w:val="9E6F3B"/>
                                <w:spacing w:val="-2"/>
                              </w:rPr>
                              <w:t>(year)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:</w:t>
                            </w:r>
                          </w:p>
                          <w:p w14:paraId="69509F92">
                            <w:pPr>
                              <w:pStyle w:val="5"/>
                              <w:spacing w:before="43" w:line="273" w:lineRule="auto"/>
                              <w:ind w:left="1159" w:right="1743" w:hanging="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>if</w:t>
                            </w:r>
                            <w:r>
                              <w:rPr>
                                <w:color w:val="53859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(year</w:t>
                            </w:r>
                            <w:r>
                              <w:rPr>
                                <w:color w:val="525F56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%</w:t>
                            </w:r>
                            <w:r>
                              <w:rPr>
                                <w:color w:val="525F56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E6F3B"/>
                              </w:rPr>
                              <w:t>4</w:t>
                            </w:r>
                            <w:r>
                              <w:rPr>
                                <w:color w:val="9E6F3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==</w:t>
                            </w:r>
                            <w:r>
                              <w:rPr>
                                <w:color w:val="525F56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9E6F3B"/>
                              </w:rPr>
                              <w:t>0</w:t>
                            </w:r>
                            <w:r>
                              <w:rPr>
                                <w:color w:val="9E6F3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3859A"/>
                              </w:rPr>
                              <w:t>and</w:t>
                            </w:r>
                            <w:r>
                              <w:rPr>
                                <w:color w:val="53859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year</w:t>
                            </w:r>
                            <w:r>
                              <w:rPr>
                                <w:color w:val="525F56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%</w:t>
                            </w:r>
                            <w:r>
                              <w:rPr>
                                <w:color w:val="525F56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E6F3B"/>
                              </w:rPr>
                              <w:t>100</w:t>
                            </w:r>
                            <w:r>
                              <w:rPr>
                                <w:color w:val="9E6F3B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!=</w:t>
                            </w:r>
                            <w:r>
                              <w:rPr>
                                <w:color w:val="525F56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9E6F3B"/>
                              </w:rPr>
                              <w:t>0</w:t>
                            </w:r>
                            <w:r>
                              <w:rPr>
                                <w:color w:val="525F56"/>
                              </w:rPr>
                              <w:t>)</w:t>
                            </w:r>
                            <w:r>
                              <w:rPr>
                                <w:color w:val="525F56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3859A"/>
                              </w:rPr>
                              <w:t>or</w:t>
                            </w:r>
                            <w:r>
                              <w:rPr>
                                <w:color w:val="53859A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(year</w:t>
                            </w:r>
                            <w:r>
                              <w:rPr>
                                <w:color w:val="525F56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%</w:t>
                            </w:r>
                            <w:r>
                              <w:rPr>
                                <w:color w:val="525F56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E6F3B"/>
                              </w:rPr>
                              <w:t>400</w:t>
                            </w:r>
                            <w:r>
                              <w:rPr>
                                <w:color w:val="9E6F3B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==</w:t>
                            </w:r>
                            <w:r>
                              <w:rPr>
                                <w:color w:val="525F56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9E6F3B"/>
                              </w:rPr>
                              <w:t>0</w:t>
                            </w:r>
                            <w:r>
                              <w:rPr>
                                <w:color w:val="525F56"/>
                              </w:rPr>
                              <w:t xml:space="preserve">): </w:t>
                            </w:r>
                            <w:r>
                              <w:rPr>
                                <w:color w:val="53859A"/>
                              </w:rPr>
                              <w:t>return True</w:t>
                            </w:r>
                          </w:p>
                          <w:p w14:paraId="3F83EF77">
                            <w:pPr>
                              <w:pStyle w:val="5"/>
                              <w:spacing w:before="5"/>
                              <w:ind w:left="6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:</w:t>
                            </w:r>
                          </w:p>
                          <w:p w14:paraId="0BAC6797">
                            <w:pPr>
                              <w:pStyle w:val="5"/>
                              <w:spacing w:before="41"/>
                              <w:ind w:left="1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 xml:space="preserve">return </w:t>
                            </w:r>
                            <w:r>
                              <w:rPr>
                                <w:color w:val="53859A"/>
                                <w:spacing w:val="-2"/>
                              </w:rPr>
                              <w:t>False</w:t>
                            </w:r>
                          </w:p>
                          <w:p w14:paraId="7FEEB73C">
                            <w:pPr>
                              <w:pStyle w:val="5"/>
                              <w:spacing w:before="43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 xml:space="preserve">def </w:t>
                            </w:r>
                            <w:r>
                              <w:rPr>
                                <w:color w:val="468A8F"/>
                                <w:spacing w:val="-2"/>
                              </w:rPr>
                              <w:t>test_leapyearchecker</w:t>
                            </w:r>
                            <w:r>
                              <w:rPr>
                                <w:color w:val="9E6F3B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:</w:t>
                            </w:r>
                          </w:p>
                          <w:p w14:paraId="1B44214D">
                            <w:pPr>
                              <w:pStyle w:val="5"/>
                              <w:spacing w:before="43" w:line="276" w:lineRule="auto"/>
                              <w:ind w:left="631" w:right="456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 xml:space="preserve">assert </w:t>
                            </w:r>
                            <w:r>
                              <w:rPr>
                                <w:color w:val="525F56"/>
                              </w:rPr>
                              <w:t>leapyearcheccker(</w:t>
                            </w:r>
                            <w:r>
                              <w:rPr>
                                <w:color w:val="9E6F3B"/>
                              </w:rPr>
                              <w:t>2020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 xml:space="preserve">True assert </w:t>
                            </w:r>
                            <w:r>
                              <w:rPr>
                                <w:color w:val="525F56"/>
                              </w:rPr>
                              <w:t>leapyearcheccker(</w:t>
                            </w:r>
                            <w:r>
                              <w:rPr>
                                <w:color w:val="9E6F3B"/>
                              </w:rPr>
                              <w:t>2021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 xml:space="preserve">False assert </w:t>
                            </w:r>
                            <w:r>
                              <w:rPr>
                                <w:color w:val="525F56"/>
                              </w:rPr>
                              <w:t>leapyearcheccker(</w:t>
                            </w:r>
                            <w:r>
                              <w:rPr>
                                <w:color w:val="9E6F3B"/>
                              </w:rPr>
                              <w:t>1900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 xml:space="preserve">False assert </w:t>
                            </w:r>
                            <w:r>
                              <w:rPr>
                                <w:color w:val="525F56"/>
                              </w:rPr>
                              <w:t>leapyearcheccker(</w:t>
                            </w:r>
                            <w:r>
                              <w:rPr>
                                <w:color w:val="9E6F3B"/>
                              </w:rPr>
                              <w:t>2000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 xml:space="preserve">True assert </w:t>
                            </w:r>
                            <w:r>
                              <w:rPr>
                                <w:color w:val="525F56"/>
                              </w:rPr>
                              <w:t>leapyearcheccker(</w:t>
                            </w:r>
                            <w:r>
                              <w:rPr>
                                <w:color w:val="9E6F3B"/>
                              </w:rPr>
                              <w:t>2100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 xml:space="preserve">False assert </w:t>
                            </w:r>
                            <w:r>
                              <w:rPr>
                                <w:color w:val="525F56"/>
                              </w:rPr>
                              <w:t>leapyearcheccker(</w:t>
                            </w:r>
                            <w:r>
                              <w:rPr>
                                <w:color w:val="9E6F3B"/>
                              </w:rPr>
                              <w:t>2400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 xml:space="preserve">True assert </w:t>
                            </w:r>
                            <w:r>
                              <w:rPr>
                                <w:color w:val="525F56"/>
                              </w:rPr>
                              <w:t>leapyearcheccker(</w:t>
                            </w:r>
                            <w:r>
                              <w:rPr>
                                <w:color w:val="9E6F3B"/>
                              </w:rPr>
                              <w:t>0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 xml:space="preserve">True assert </w:t>
                            </w:r>
                            <w:r>
                              <w:rPr>
                                <w:color w:val="525F56"/>
                              </w:rPr>
                              <w:t>leapyearcheccker(</w:t>
                            </w:r>
                            <w:r>
                              <w:rPr>
                                <w:color w:val="9E6F3B"/>
                              </w:rPr>
                              <w:t>-4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 xml:space="preserve">True assert </w:t>
                            </w:r>
                            <w:r>
                              <w:rPr>
                                <w:color w:val="525F56"/>
                              </w:rPr>
                              <w:t>leapyearcheccker(</w:t>
                            </w:r>
                            <w:r>
                              <w:rPr>
                                <w:color w:val="9E6F3B"/>
                              </w:rPr>
                              <w:t>-100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 xml:space="preserve">False assert </w:t>
                            </w:r>
                            <w:r>
                              <w:rPr>
                                <w:color w:val="525F56"/>
                              </w:rPr>
                              <w:t>leapyearcheccker(</w:t>
                            </w:r>
                            <w:r>
                              <w:rPr>
                                <w:color w:val="9E6F3B"/>
                              </w:rPr>
                              <w:t>-400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53859A"/>
                              </w:rPr>
                              <w:t>True assert</w:t>
                            </w:r>
                            <w:r>
                              <w:rPr>
                                <w:color w:val="53859A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leapyearcheccker(</w:t>
                            </w:r>
                            <w:r>
                              <w:rPr>
                                <w:color w:val="9E6F3B"/>
                              </w:rPr>
                              <w:t>-1900</w:t>
                            </w:r>
                            <w:r>
                              <w:rPr>
                                <w:color w:val="525F56"/>
                              </w:rPr>
                              <w:t>)</w:t>
                            </w:r>
                            <w:r>
                              <w:rPr>
                                <w:color w:val="525F56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==</w:t>
                            </w:r>
                            <w:r>
                              <w:rPr>
                                <w:color w:val="525F56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53859A"/>
                              </w:rPr>
                              <w:t xml:space="preserve">False </w:t>
                            </w:r>
                            <w:r>
                              <w:rPr>
                                <w:color w:val="525F56"/>
                              </w:rPr>
                              <w:t>print(</w:t>
                            </w:r>
                            <w:r>
                              <w:rPr>
                                <w:color w:val="479961"/>
                              </w:rPr>
                              <w:t>"All test cases passed!"</w:t>
                            </w:r>
                            <w:r>
                              <w:rPr>
                                <w:color w:val="525F56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26" o:spt="202" type="#_x0000_t202" style="position:absolute;left:0pt;margin-left:36pt;margin-top:10.05pt;height:318pt;width:522.75pt;mso-position-horizontal-relative:page;mso-wrap-distance-bottom:0pt;mso-wrap-distance-top:0pt;z-index:-251648000;mso-width-relative:page;mso-height-relative:page;" fillcolor="#EBF4EC" filled="t" stroked="f" coordsize="21600,21600" o:gfxdata="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APoUzWAAAACgEAAA8AAAAAAAAAAQAgAAAA&#10;IgAAAGRycy9kb3ducmV2LnhtbFBLAQIUABQAAAAIAIdO4kDEqpez1AEAAKsDAAAOAAAAAAAAAAEA&#10;IAAAACUBAABkcnMvZTJvRG9jLnhtbFBLBQYAAAAABgAGAFkBAABr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78946F0">
                      <w:pPr>
                        <w:pStyle w:val="5"/>
                        <w:spacing w:before="104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 xml:space="preserve">def </w:t>
                      </w:r>
                      <w:r>
                        <w:rPr>
                          <w:color w:val="468A8F"/>
                          <w:spacing w:val="-2"/>
                        </w:rPr>
                        <w:t>leapyearcheccker</w:t>
                      </w:r>
                      <w:r>
                        <w:rPr>
                          <w:color w:val="9E6F3B"/>
                          <w:spacing w:val="-2"/>
                        </w:rPr>
                        <w:t>(year)</w:t>
                      </w:r>
                      <w:r>
                        <w:rPr>
                          <w:color w:val="525F56"/>
                          <w:spacing w:val="-2"/>
                        </w:rPr>
                        <w:t>:</w:t>
                      </w:r>
                    </w:p>
                    <w:p w14:paraId="69509F92">
                      <w:pPr>
                        <w:pStyle w:val="5"/>
                        <w:spacing w:before="43" w:line="273" w:lineRule="auto"/>
                        <w:ind w:left="1159" w:right="1743" w:hanging="528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>if</w:t>
                      </w:r>
                      <w:r>
                        <w:rPr>
                          <w:color w:val="53859A"/>
                          <w:spacing w:val="-5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(year</w:t>
                      </w:r>
                      <w:r>
                        <w:rPr>
                          <w:color w:val="525F56"/>
                          <w:spacing w:val="-5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%</w:t>
                      </w:r>
                      <w:r>
                        <w:rPr>
                          <w:color w:val="525F56"/>
                          <w:spacing w:val="-5"/>
                        </w:rPr>
                        <w:t xml:space="preserve"> </w:t>
                      </w:r>
                      <w:r>
                        <w:rPr>
                          <w:color w:val="9E6F3B"/>
                        </w:rPr>
                        <w:t>4</w:t>
                      </w:r>
                      <w:r>
                        <w:rPr>
                          <w:color w:val="9E6F3B"/>
                          <w:spacing w:val="-5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==</w:t>
                      </w:r>
                      <w:r>
                        <w:rPr>
                          <w:color w:val="525F56"/>
                          <w:spacing w:val="-7"/>
                        </w:rPr>
                        <w:t xml:space="preserve"> </w:t>
                      </w:r>
                      <w:r>
                        <w:rPr>
                          <w:color w:val="9E6F3B"/>
                        </w:rPr>
                        <w:t>0</w:t>
                      </w:r>
                      <w:r>
                        <w:rPr>
                          <w:color w:val="9E6F3B"/>
                          <w:spacing w:val="-7"/>
                        </w:rPr>
                        <w:t xml:space="preserve"> </w:t>
                      </w:r>
                      <w:r>
                        <w:rPr>
                          <w:color w:val="53859A"/>
                        </w:rPr>
                        <w:t>and</w:t>
                      </w:r>
                      <w:r>
                        <w:rPr>
                          <w:color w:val="53859A"/>
                          <w:spacing w:val="-5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year</w:t>
                      </w:r>
                      <w:r>
                        <w:rPr>
                          <w:color w:val="525F56"/>
                          <w:spacing w:val="-5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%</w:t>
                      </w:r>
                      <w:r>
                        <w:rPr>
                          <w:color w:val="525F56"/>
                          <w:spacing w:val="-5"/>
                        </w:rPr>
                        <w:t xml:space="preserve"> </w:t>
                      </w:r>
                      <w:r>
                        <w:rPr>
                          <w:color w:val="9E6F3B"/>
                        </w:rPr>
                        <w:t>100</w:t>
                      </w:r>
                      <w:r>
                        <w:rPr>
                          <w:color w:val="9E6F3B"/>
                          <w:spacing w:val="-4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!=</w:t>
                      </w:r>
                      <w:r>
                        <w:rPr>
                          <w:color w:val="525F56"/>
                          <w:spacing w:val="-10"/>
                        </w:rPr>
                        <w:t xml:space="preserve"> </w:t>
                      </w:r>
                      <w:r>
                        <w:rPr>
                          <w:color w:val="9E6F3B"/>
                        </w:rPr>
                        <w:t>0</w:t>
                      </w:r>
                      <w:r>
                        <w:rPr>
                          <w:color w:val="525F56"/>
                        </w:rPr>
                        <w:t>)</w:t>
                      </w:r>
                      <w:r>
                        <w:rPr>
                          <w:color w:val="525F56"/>
                          <w:spacing w:val="-5"/>
                        </w:rPr>
                        <w:t xml:space="preserve"> </w:t>
                      </w:r>
                      <w:r>
                        <w:rPr>
                          <w:color w:val="53859A"/>
                        </w:rPr>
                        <w:t>or</w:t>
                      </w:r>
                      <w:r>
                        <w:rPr>
                          <w:color w:val="53859A"/>
                          <w:spacing w:val="-5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(year</w:t>
                      </w:r>
                      <w:r>
                        <w:rPr>
                          <w:color w:val="525F56"/>
                          <w:spacing w:val="-5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%</w:t>
                      </w:r>
                      <w:r>
                        <w:rPr>
                          <w:color w:val="525F56"/>
                          <w:spacing w:val="-5"/>
                        </w:rPr>
                        <w:t xml:space="preserve"> </w:t>
                      </w:r>
                      <w:r>
                        <w:rPr>
                          <w:color w:val="9E6F3B"/>
                        </w:rPr>
                        <w:t>400</w:t>
                      </w:r>
                      <w:r>
                        <w:rPr>
                          <w:color w:val="9E6F3B"/>
                          <w:spacing w:val="-9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==</w:t>
                      </w:r>
                      <w:r>
                        <w:rPr>
                          <w:color w:val="525F56"/>
                          <w:spacing w:val="-5"/>
                        </w:rPr>
                        <w:t xml:space="preserve"> </w:t>
                      </w:r>
                      <w:r>
                        <w:rPr>
                          <w:color w:val="9E6F3B"/>
                        </w:rPr>
                        <w:t>0</w:t>
                      </w:r>
                      <w:r>
                        <w:rPr>
                          <w:color w:val="525F56"/>
                        </w:rPr>
                        <w:t xml:space="preserve">): </w:t>
                      </w:r>
                      <w:r>
                        <w:rPr>
                          <w:color w:val="53859A"/>
                        </w:rPr>
                        <w:t>return True</w:t>
                      </w:r>
                    </w:p>
                    <w:p w14:paraId="3F83EF77">
                      <w:pPr>
                        <w:pStyle w:val="5"/>
                        <w:spacing w:before="5"/>
                        <w:ind w:left="631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  <w:spacing w:val="-2"/>
                        </w:rPr>
                        <w:t>else</w:t>
                      </w:r>
                      <w:r>
                        <w:rPr>
                          <w:color w:val="525F56"/>
                          <w:spacing w:val="-2"/>
                        </w:rPr>
                        <w:t>:</w:t>
                      </w:r>
                    </w:p>
                    <w:p w14:paraId="0BAC6797">
                      <w:pPr>
                        <w:pStyle w:val="5"/>
                        <w:spacing w:before="41"/>
                        <w:ind w:left="1159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 xml:space="preserve">return </w:t>
                      </w:r>
                      <w:r>
                        <w:rPr>
                          <w:color w:val="53859A"/>
                          <w:spacing w:val="-2"/>
                        </w:rPr>
                        <w:t>False</w:t>
                      </w:r>
                    </w:p>
                    <w:p w14:paraId="7FEEB73C">
                      <w:pPr>
                        <w:pStyle w:val="5"/>
                        <w:spacing w:before="43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 xml:space="preserve">def </w:t>
                      </w:r>
                      <w:r>
                        <w:rPr>
                          <w:color w:val="468A8F"/>
                          <w:spacing w:val="-2"/>
                        </w:rPr>
                        <w:t>test_leapyearchecker</w:t>
                      </w:r>
                      <w:r>
                        <w:rPr>
                          <w:color w:val="9E6F3B"/>
                          <w:spacing w:val="-2"/>
                        </w:rPr>
                        <w:t>()</w:t>
                      </w:r>
                      <w:r>
                        <w:rPr>
                          <w:color w:val="525F56"/>
                          <w:spacing w:val="-2"/>
                        </w:rPr>
                        <w:t>:</w:t>
                      </w:r>
                    </w:p>
                    <w:p w14:paraId="1B44214D">
                      <w:pPr>
                        <w:pStyle w:val="5"/>
                        <w:spacing w:before="43" w:line="276" w:lineRule="auto"/>
                        <w:ind w:left="631" w:right="4565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 xml:space="preserve">assert </w:t>
                      </w:r>
                      <w:r>
                        <w:rPr>
                          <w:color w:val="525F56"/>
                        </w:rPr>
                        <w:t>leapyearcheccker(</w:t>
                      </w:r>
                      <w:r>
                        <w:rPr>
                          <w:color w:val="9E6F3B"/>
                        </w:rPr>
                        <w:t>2020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 xml:space="preserve">True assert </w:t>
                      </w:r>
                      <w:r>
                        <w:rPr>
                          <w:color w:val="525F56"/>
                        </w:rPr>
                        <w:t>leapyearcheccker(</w:t>
                      </w:r>
                      <w:r>
                        <w:rPr>
                          <w:color w:val="9E6F3B"/>
                        </w:rPr>
                        <w:t>2021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 xml:space="preserve">False assert </w:t>
                      </w:r>
                      <w:r>
                        <w:rPr>
                          <w:color w:val="525F56"/>
                        </w:rPr>
                        <w:t>leapyearcheccker(</w:t>
                      </w:r>
                      <w:r>
                        <w:rPr>
                          <w:color w:val="9E6F3B"/>
                        </w:rPr>
                        <w:t>1900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 xml:space="preserve">False assert </w:t>
                      </w:r>
                      <w:r>
                        <w:rPr>
                          <w:color w:val="525F56"/>
                        </w:rPr>
                        <w:t>leapyearcheccker(</w:t>
                      </w:r>
                      <w:r>
                        <w:rPr>
                          <w:color w:val="9E6F3B"/>
                        </w:rPr>
                        <w:t>2000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 xml:space="preserve">True assert </w:t>
                      </w:r>
                      <w:r>
                        <w:rPr>
                          <w:color w:val="525F56"/>
                        </w:rPr>
                        <w:t>leapyearcheccker(</w:t>
                      </w:r>
                      <w:r>
                        <w:rPr>
                          <w:color w:val="9E6F3B"/>
                        </w:rPr>
                        <w:t>2100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 xml:space="preserve">False assert </w:t>
                      </w:r>
                      <w:r>
                        <w:rPr>
                          <w:color w:val="525F56"/>
                        </w:rPr>
                        <w:t>leapyearcheccker(</w:t>
                      </w:r>
                      <w:r>
                        <w:rPr>
                          <w:color w:val="9E6F3B"/>
                        </w:rPr>
                        <w:t>2400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 xml:space="preserve">True assert </w:t>
                      </w:r>
                      <w:r>
                        <w:rPr>
                          <w:color w:val="525F56"/>
                        </w:rPr>
                        <w:t>leapyearcheccker(</w:t>
                      </w:r>
                      <w:r>
                        <w:rPr>
                          <w:color w:val="9E6F3B"/>
                        </w:rPr>
                        <w:t>0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 xml:space="preserve">True assert </w:t>
                      </w:r>
                      <w:r>
                        <w:rPr>
                          <w:color w:val="525F56"/>
                        </w:rPr>
                        <w:t>leapyearcheccker(</w:t>
                      </w:r>
                      <w:r>
                        <w:rPr>
                          <w:color w:val="9E6F3B"/>
                        </w:rPr>
                        <w:t>-4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 xml:space="preserve">True assert </w:t>
                      </w:r>
                      <w:r>
                        <w:rPr>
                          <w:color w:val="525F56"/>
                        </w:rPr>
                        <w:t>leapyearcheccker(</w:t>
                      </w:r>
                      <w:r>
                        <w:rPr>
                          <w:color w:val="9E6F3B"/>
                        </w:rPr>
                        <w:t>-100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 xml:space="preserve">False assert </w:t>
                      </w:r>
                      <w:r>
                        <w:rPr>
                          <w:color w:val="525F56"/>
                        </w:rPr>
                        <w:t>leapyearcheccker(</w:t>
                      </w:r>
                      <w:r>
                        <w:rPr>
                          <w:color w:val="9E6F3B"/>
                        </w:rPr>
                        <w:t>-400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53859A"/>
                        </w:rPr>
                        <w:t>True assert</w:t>
                      </w:r>
                      <w:r>
                        <w:rPr>
                          <w:color w:val="53859A"/>
                          <w:spacing w:val="-26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leapyearcheccker(</w:t>
                      </w:r>
                      <w:r>
                        <w:rPr>
                          <w:color w:val="9E6F3B"/>
                        </w:rPr>
                        <w:t>-1900</w:t>
                      </w:r>
                      <w:r>
                        <w:rPr>
                          <w:color w:val="525F56"/>
                        </w:rPr>
                        <w:t>)</w:t>
                      </w:r>
                      <w:r>
                        <w:rPr>
                          <w:color w:val="525F56"/>
                          <w:spacing w:val="-26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==</w:t>
                      </w:r>
                      <w:r>
                        <w:rPr>
                          <w:color w:val="525F56"/>
                          <w:spacing w:val="-26"/>
                        </w:rPr>
                        <w:t xml:space="preserve"> </w:t>
                      </w:r>
                      <w:r>
                        <w:rPr>
                          <w:color w:val="53859A"/>
                        </w:rPr>
                        <w:t xml:space="preserve">False </w:t>
                      </w:r>
                      <w:r>
                        <w:rPr>
                          <w:color w:val="525F56"/>
                        </w:rPr>
                        <w:t>print(</w:t>
                      </w:r>
                      <w:r>
                        <w:rPr>
                          <w:color w:val="479961"/>
                        </w:rPr>
                        <w:t>"All test cases passed!"</w:t>
                      </w:r>
                      <w:r>
                        <w:rPr>
                          <w:color w:val="525F56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756C86B">
      <w:pPr>
        <w:pStyle w:val="5"/>
        <w:spacing w:before="9"/>
        <w:ind w:left="153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4D07746B">
      <w:pPr>
        <w:pStyle w:val="5"/>
        <w:ind w:left="142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614160" cy="831215"/>
            <wp:effectExtent l="0" t="0" r="0" b="0"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4333" cy="831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532D">
      <w:pPr>
        <w:pStyle w:val="5"/>
        <w:rPr>
          <w:rFonts w:ascii="Calibri"/>
        </w:rPr>
      </w:pPr>
    </w:p>
    <w:p w14:paraId="01474DF7">
      <w:pPr>
        <w:pStyle w:val="5"/>
        <w:spacing w:before="209"/>
        <w:rPr>
          <w:rFonts w:ascii="Calibri"/>
        </w:rPr>
      </w:pPr>
    </w:p>
    <w:p w14:paraId="3BF8FFA2">
      <w:pPr>
        <w:pStyle w:val="2"/>
        <w:rPr>
          <w:u w:val="none"/>
        </w:rPr>
      </w:pPr>
      <w:r>
        <w:rPr>
          <w:u w:val="thick"/>
        </w:rPr>
        <w:t>Task</w:t>
      </w:r>
      <w:r>
        <w:rPr>
          <w:spacing w:val="-9"/>
          <w:u w:val="thick"/>
        </w:rPr>
        <w:t xml:space="preserve"> </w:t>
      </w:r>
      <w:r>
        <w:rPr>
          <w:u w:val="thick"/>
        </w:rPr>
        <w:t>9</w:t>
      </w:r>
      <w:r>
        <w:rPr>
          <w:spacing w:val="-8"/>
          <w:u w:val="thick"/>
        </w:rPr>
        <w:t xml:space="preserve"> </w:t>
      </w:r>
      <w:r>
        <w:rPr>
          <w:spacing w:val="-10"/>
          <w:u w:val="thick"/>
        </w:rPr>
        <w:t>:</w:t>
      </w:r>
    </w:p>
    <w:p w14:paraId="7601A025">
      <w:pPr>
        <w:pStyle w:val="2"/>
        <w:spacing w:after="0"/>
        <w:sectPr>
          <w:pgSz w:w="11930" w:h="16850"/>
          <w:pgMar w:top="740" w:right="566" w:bottom="280" w:left="566" w:header="720" w:footer="720" w:gutter="0"/>
          <w:cols w:space="720" w:num="1"/>
        </w:sectPr>
      </w:pPr>
    </w:p>
    <w:p w14:paraId="6B2539B8">
      <w:pPr>
        <w:pStyle w:val="5"/>
        <w:spacing w:before="26" w:line="408" w:lineRule="auto"/>
        <w:ind w:left="153" w:right="4685"/>
        <w:rPr>
          <w:rFonts w:ascii="Calibri"/>
        </w:rPr>
      </w:pPr>
      <w:r>
        <w:rPr>
          <w:rFonts w:ascii="Calibri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476250</wp:posOffset>
            </wp:positionH>
            <wp:positionV relativeFrom="paragraph">
              <wp:posOffset>664845</wp:posOffset>
            </wp:positionV>
            <wp:extent cx="5685790" cy="2002155"/>
            <wp:effectExtent l="0" t="0" r="0" b="0"/>
            <wp:wrapTopAndBottom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786" cy="200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</w:rPr>
        <w:t>Write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function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SumOfDigits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validate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its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implementation using 7 pytest test cases.</w:t>
      </w:r>
    </w:p>
    <w:p w14:paraId="5F204F6F">
      <w:pPr>
        <w:pStyle w:val="5"/>
        <w:spacing w:before="4"/>
        <w:rPr>
          <w:rFonts w:ascii="Calibri"/>
        </w:rPr>
      </w:pPr>
    </w:p>
    <w:p w14:paraId="12FE0CF6">
      <w:pPr>
        <w:pStyle w:val="2"/>
        <w:rPr>
          <w:u w:val="none"/>
        </w:rPr>
      </w:pPr>
      <w:r>
        <w:rPr>
          <w:spacing w:val="-2"/>
          <w:u w:val="thick"/>
        </w:rPr>
        <w:t>Code:</w:t>
      </w:r>
    </w:p>
    <w:p w14:paraId="3CE3AF21">
      <w:pPr>
        <w:pStyle w:val="5"/>
        <w:spacing w:before="7"/>
        <w:rPr>
          <w:rFonts w:ascii="Calibri"/>
          <w:b/>
          <w:i/>
          <w:sz w:val="14"/>
        </w:rPr>
      </w:pPr>
      <w:r>
        <w:rPr>
          <w:rFonts w:ascii="Calibri"/>
          <w:b/>
          <w:i/>
          <w:sz w:val="14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127635</wp:posOffset>
                </wp:positionV>
                <wp:extent cx="6638925" cy="3419475"/>
                <wp:effectExtent l="0" t="0" r="0" b="0"/>
                <wp:wrapTopAndBottom/>
                <wp:docPr id="29" name="Text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8925" cy="3419475"/>
                        </a:xfrm>
                        <a:prstGeom prst="rect">
                          <a:avLst/>
                        </a:prstGeom>
                        <a:solidFill>
                          <a:srgbClr val="EBF4EC"/>
                        </a:solidFill>
                      </wps:spPr>
                      <wps:txbx>
                        <w:txbxContent>
                          <w:p w14:paraId="6E85F22F">
                            <w:pPr>
                              <w:pStyle w:val="5"/>
                              <w:spacing w:before="104" w:line="276" w:lineRule="auto"/>
                              <w:ind w:left="631" w:right="7671" w:hanging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  <w:spacing w:val="-2"/>
                              </w:rPr>
                              <w:t>def</w:t>
                            </w:r>
                            <w:r>
                              <w:rPr>
                                <w:color w:val="53859A"/>
                                <w:spacing w:val="-34"/>
                              </w:rPr>
                              <w:t xml:space="preserve"> </w:t>
                            </w:r>
                            <w:r>
                              <w:rPr>
                                <w:color w:val="468A8F"/>
                                <w:spacing w:val="-2"/>
                              </w:rPr>
                              <w:t>sumofdigits</w:t>
                            </w:r>
                            <w:r>
                              <w:rPr>
                                <w:color w:val="9E6F3B"/>
                                <w:spacing w:val="-2"/>
                              </w:rPr>
                              <w:t>(n)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 xml:space="preserve">: </w:t>
                            </w:r>
                            <w:r>
                              <w:rPr>
                                <w:color w:val="53859A"/>
                              </w:rPr>
                              <w:t xml:space="preserve">if </w:t>
                            </w:r>
                            <w:r>
                              <w:rPr>
                                <w:color w:val="525F56"/>
                              </w:rPr>
                              <w:t xml:space="preserve">n &lt; </w:t>
                            </w:r>
                            <w:r>
                              <w:rPr>
                                <w:color w:val="9E6F3B"/>
                              </w:rPr>
                              <w:t>0</w:t>
                            </w:r>
                            <w:r>
                              <w:rPr>
                                <w:color w:val="525F56"/>
                              </w:rPr>
                              <w:t>:</w:t>
                            </w:r>
                          </w:p>
                          <w:p w14:paraId="53BF92AE">
                            <w:pPr>
                              <w:pStyle w:val="5"/>
                              <w:spacing w:line="276" w:lineRule="auto"/>
                              <w:ind w:left="631" w:right="554" w:firstLine="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>return</w:t>
                            </w:r>
                            <w:r>
                              <w:rPr>
                                <w:color w:val="53859A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"Invalid</w:t>
                            </w:r>
                            <w:r>
                              <w:rPr>
                                <w:color w:val="47996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input:</w:t>
                            </w:r>
                            <w:r>
                              <w:rPr>
                                <w:color w:val="47996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please</w:t>
                            </w:r>
                            <w:r>
                              <w:rPr>
                                <w:color w:val="47996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provide</w:t>
                            </w:r>
                            <w:r>
                              <w:rPr>
                                <w:color w:val="47996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a</w:t>
                            </w:r>
                            <w:r>
                              <w:rPr>
                                <w:color w:val="479961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non-negative</w:t>
                            </w:r>
                            <w:r>
                              <w:rPr>
                                <w:color w:val="479961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 xml:space="preserve">integer" </w:t>
                            </w:r>
                            <w:r>
                              <w:rPr>
                                <w:color w:val="53859A"/>
                              </w:rPr>
                              <w:t xml:space="preserve">return </w:t>
                            </w:r>
                            <w:r>
                              <w:rPr>
                                <w:color w:val="525F56"/>
                              </w:rPr>
                              <w:t xml:space="preserve">sum(int(digit) </w:t>
                            </w:r>
                            <w:r>
                              <w:rPr>
                                <w:color w:val="53859A"/>
                              </w:rPr>
                              <w:t xml:space="preserve">for </w:t>
                            </w:r>
                            <w:r>
                              <w:rPr>
                                <w:color w:val="525F56"/>
                              </w:rPr>
                              <w:t xml:space="preserve">digit </w:t>
                            </w:r>
                            <w:r>
                              <w:rPr>
                                <w:color w:val="53859A"/>
                              </w:rPr>
                              <w:t xml:space="preserve">in </w:t>
                            </w:r>
                            <w:r>
                              <w:rPr>
                                <w:color w:val="525F56"/>
                              </w:rPr>
                              <w:t>str(n))</w:t>
                            </w:r>
                          </w:p>
                          <w:p w14:paraId="544F3EF4">
                            <w:pPr>
                              <w:pStyle w:val="5"/>
                              <w:spacing w:before="1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 xml:space="preserve">def </w:t>
                            </w:r>
                            <w:r>
                              <w:rPr>
                                <w:color w:val="468A8F"/>
                                <w:spacing w:val="-2"/>
                              </w:rPr>
                              <w:t>test_sumofdigits</w:t>
                            </w:r>
                            <w:r>
                              <w:rPr>
                                <w:color w:val="9E6F3B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:</w:t>
                            </w:r>
                          </w:p>
                          <w:p w14:paraId="0A4DAF9B">
                            <w:pPr>
                              <w:pStyle w:val="5"/>
                              <w:spacing w:before="43" w:line="276" w:lineRule="auto"/>
                              <w:ind w:left="631" w:right="586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 xml:space="preserve">assert </w:t>
                            </w:r>
                            <w:r>
                              <w:rPr>
                                <w:color w:val="525F56"/>
                              </w:rPr>
                              <w:t>sumofdigits(</w:t>
                            </w:r>
                            <w:r>
                              <w:rPr>
                                <w:color w:val="9E6F3B"/>
                              </w:rPr>
                              <w:t>123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9E6F3B"/>
                              </w:rPr>
                              <w:t xml:space="preserve">6 </w:t>
                            </w:r>
                            <w:r>
                              <w:rPr>
                                <w:color w:val="53859A"/>
                              </w:rPr>
                              <w:t xml:space="preserve">assert </w:t>
                            </w:r>
                            <w:r>
                              <w:rPr>
                                <w:color w:val="525F56"/>
                              </w:rPr>
                              <w:t>sumofdigits(</w:t>
                            </w:r>
                            <w:r>
                              <w:rPr>
                                <w:color w:val="9E6F3B"/>
                              </w:rPr>
                              <w:t>0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9E6F3B"/>
                              </w:rPr>
                              <w:t xml:space="preserve">0 </w:t>
                            </w:r>
                            <w:r>
                              <w:rPr>
                                <w:color w:val="53859A"/>
                              </w:rPr>
                              <w:t xml:space="preserve">assert </w:t>
                            </w:r>
                            <w:r>
                              <w:rPr>
                                <w:color w:val="525F56"/>
                              </w:rPr>
                              <w:t>sumofdigits(</w:t>
                            </w:r>
                            <w:r>
                              <w:rPr>
                                <w:color w:val="9E6F3B"/>
                              </w:rPr>
                              <w:t>999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9E6F3B"/>
                              </w:rPr>
                              <w:t xml:space="preserve">27 </w:t>
                            </w:r>
                            <w:r>
                              <w:rPr>
                                <w:color w:val="53859A"/>
                              </w:rPr>
                              <w:t xml:space="preserve">assert </w:t>
                            </w:r>
                            <w:r>
                              <w:rPr>
                                <w:color w:val="525F56"/>
                              </w:rPr>
                              <w:t>sumofdigits(</w:t>
                            </w:r>
                            <w:r>
                              <w:rPr>
                                <w:color w:val="9E6F3B"/>
                              </w:rPr>
                              <w:t>4567</w:t>
                            </w:r>
                            <w:r>
                              <w:rPr>
                                <w:color w:val="525F56"/>
                              </w:rPr>
                              <w:t xml:space="preserve">) == </w:t>
                            </w:r>
                            <w:r>
                              <w:rPr>
                                <w:color w:val="9E6F3B"/>
                                <w:spacing w:val="-9"/>
                              </w:rPr>
                              <w:t>22</w:t>
                            </w:r>
                          </w:p>
                          <w:p w14:paraId="4DE0A2B1">
                            <w:pPr>
                              <w:pStyle w:val="5"/>
                              <w:spacing w:line="273" w:lineRule="auto"/>
                              <w:ind w:left="105" w:firstLine="5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>assert</w:t>
                            </w:r>
                            <w:r>
                              <w:rPr>
                                <w:color w:val="53859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sumofdigits(</w:t>
                            </w:r>
                            <w:r>
                              <w:rPr>
                                <w:color w:val="9E6F3B"/>
                              </w:rPr>
                              <w:t>-123</w:t>
                            </w:r>
                            <w:r>
                              <w:rPr>
                                <w:color w:val="525F56"/>
                              </w:rPr>
                              <w:t>)</w:t>
                            </w:r>
                            <w:r>
                              <w:rPr>
                                <w:color w:val="525F56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==</w:t>
                            </w:r>
                            <w:r>
                              <w:rPr>
                                <w:color w:val="525F56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"Invalid</w:t>
                            </w:r>
                            <w:r>
                              <w:rPr>
                                <w:color w:val="47996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input:</w:t>
                            </w:r>
                            <w:r>
                              <w:rPr>
                                <w:color w:val="47996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please</w:t>
                            </w:r>
                            <w:r>
                              <w:rPr>
                                <w:color w:val="47996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provide</w:t>
                            </w:r>
                            <w:r>
                              <w:rPr>
                                <w:color w:val="47996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a</w:t>
                            </w:r>
                            <w:r>
                              <w:rPr>
                                <w:color w:val="47996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 xml:space="preserve">non-negative </w:t>
                            </w:r>
                            <w:r>
                              <w:rPr>
                                <w:color w:val="479961"/>
                                <w:spacing w:val="-2"/>
                              </w:rPr>
                              <w:t>integer"</w:t>
                            </w:r>
                          </w:p>
                          <w:p w14:paraId="1C88B1D3">
                            <w:pPr>
                              <w:pStyle w:val="5"/>
                              <w:spacing w:before="3" w:line="276" w:lineRule="auto"/>
                              <w:ind w:left="105" w:firstLine="5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>assert</w:t>
                            </w:r>
                            <w:r>
                              <w:rPr>
                                <w:color w:val="53859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sumofdigits(</w:t>
                            </w:r>
                            <w:r>
                              <w:rPr>
                                <w:color w:val="9E6F3B"/>
                              </w:rPr>
                              <w:t>-1</w:t>
                            </w:r>
                            <w:r>
                              <w:rPr>
                                <w:color w:val="525F56"/>
                              </w:rPr>
                              <w:t>)</w:t>
                            </w:r>
                            <w:r>
                              <w:rPr>
                                <w:color w:val="525F56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==</w:t>
                            </w:r>
                            <w:r>
                              <w:rPr>
                                <w:color w:val="525F56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"Invalid</w:t>
                            </w:r>
                            <w:r>
                              <w:rPr>
                                <w:color w:val="47996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input:</w:t>
                            </w:r>
                            <w:r>
                              <w:rPr>
                                <w:color w:val="47996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please</w:t>
                            </w:r>
                            <w:r>
                              <w:rPr>
                                <w:color w:val="47996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provide</w:t>
                            </w:r>
                            <w:r>
                              <w:rPr>
                                <w:color w:val="47996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a</w:t>
                            </w:r>
                            <w:r>
                              <w:rPr>
                                <w:color w:val="47996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 xml:space="preserve">non-negative </w:t>
                            </w:r>
                            <w:r>
                              <w:rPr>
                                <w:color w:val="479961"/>
                                <w:spacing w:val="-2"/>
                              </w:rPr>
                              <w:t>integer"</w:t>
                            </w:r>
                          </w:p>
                          <w:p w14:paraId="7B39F6C4">
                            <w:pPr>
                              <w:pStyle w:val="5"/>
                              <w:spacing w:line="276" w:lineRule="auto"/>
                              <w:ind w:left="105" w:firstLine="5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>assert</w:t>
                            </w:r>
                            <w:r>
                              <w:rPr>
                                <w:color w:val="53859A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sumofdigits(</w:t>
                            </w:r>
                            <w:r>
                              <w:rPr>
                                <w:color w:val="9E6F3B"/>
                              </w:rPr>
                              <w:t>-100</w:t>
                            </w:r>
                            <w:r>
                              <w:rPr>
                                <w:color w:val="525F56"/>
                              </w:rPr>
                              <w:t>)</w:t>
                            </w:r>
                            <w:r>
                              <w:rPr>
                                <w:color w:val="525F56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==</w:t>
                            </w:r>
                            <w:r>
                              <w:rPr>
                                <w:color w:val="525F56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"Invalid</w:t>
                            </w:r>
                            <w:r>
                              <w:rPr>
                                <w:color w:val="47996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input:</w:t>
                            </w:r>
                            <w:r>
                              <w:rPr>
                                <w:color w:val="47996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please</w:t>
                            </w:r>
                            <w:r>
                              <w:rPr>
                                <w:color w:val="47996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provide</w:t>
                            </w:r>
                            <w:r>
                              <w:rPr>
                                <w:color w:val="47996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a</w:t>
                            </w:r>
                            <w:r>
                              <w:rPr>
                                <w:color w:val="479961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 xml:space="preserve">non-negative </w:t>
                            </w:r>
                            <w:r>
                              <w:rPr>
                                <w:color w:val="479961"/>
                                <w:spacing w:val="-2"/>
                              </w:rPr>
                              <w:t>integer"</w:t>
                            </w:r>
                          </w:p>
                          <w:p w14:paraId="17B015AE">
                            <w:pPr>
                              <w:pStyle w:val="5"/>
                              <w:spacing w:before="1"/>
                              <w:ind w:left="6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25F56"/>
                              </w:rPr>
                              <w:t>print(</w:t>
                            </w:r>
                            <w:r>
                              <w:rPr>
                                <w:color w:val="479961"/>
                              </w:rPr>
                              <w:t>"All</w:t>
                            </w:r>
                            <w:r>
                              <w:rPr>
                                <w:color w:val="479961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 xml:space="preserve">test cases </w:t>
                            </w:r>
                            <w:r>
                              <w:rPr>
                                <w:color w:val="479961"/>
                                <w:spacing w:val="-2"/>
                              </w:rPr>
                              <w:t>passed!"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9" o:spid="_x0000_s1026" o:spt="202" type="#_x0000_t202" style="position:absolute;left:0pt;margin-left:36pt;margin-top:10.05pt;height:269.25pt;width:522.75pt;mso-position-horizontal-relative:page;mso-wrap-distance-bottom:0pt;mso-wrap-distance-top:0pt;z-index:-251646976;mso-width-relative:page;mso-height-relative:page;" fillcolor="#EBF4EC" filled="t" stroked="f" coordsize="21600,21600" o:gfxdata="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rGIfJtcAAAAKAQAADwAAAAAAAAABACAAAAAi&#10;AAAAZHJzL2Rvd25yZXYueG1sUEsBAhQAFAAAAAgAh07iQDDahhnSAQAAqwMAAA4AAAAAAAAAAQAg&#10;AAAAJgEAAGRycy9lMm9Eb2MueG1sUEsFBgAAAAAGAAYAWQEAAGo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E85F22F">
                      <w:pPr>
                        <w:pStyle w:val="5"/>
                        <w:spacing w:before="104" w:line="276" w:lineRule="auto"/>
                        <w:ind w:left="631" w:right="7671" w:hanging="529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  <w:spacing w:val="-2"/>
                        </w:rPr>
                        <w:t>def</w:t>
                      </w:r>
                      <w:r>
                        <w:rPr>
                          <w:color w:val="53859A"/>
                          <w:spacing w:val="-34"/>
                        </w:rPr>
                        <w:t xml:space="preserve"> </w:t>
                      </w:r>
                      <w:r>
                        <w:rPr>
                          <w:color w:val="468A8F"/>
                          <w:spacing w:val="-2"/>
                        </w:rPr>
                        <w:t>sumofdigits</w:t>
                      </w:r>
                      <w:r>
                        <w:rPr>
                          <w:color w:val="9E6F3B"/>
                          <w:spacing w:val="-2"/>
                        </w:rPr>
                        <w:t>(n)</w:t>
                      </w:r>
                      <w:r>
                        <w:rPr>
                          <w:color w:val="525F56"/>
                          <w:spacing w:val="-2"/>
                        </w:rPr>
                        <w:t xml:space="preserve">: </w:t>
                      </w:r>
                      <w:r>
                        <w:rPr>
                          <w:color w:val="53859A"/>
                        </w:rPr>
                        <w:t xml:space="preserve">if </w:t>
                      </w:r>
                      <w:r>
                        <w:rPr>
                          <w:color w:val="525F56"/>
                        </w:rPr>
                        <w:t xml:space="preserve">n &lt; </w:t>
                      </w:r>
                      <w:r>
                        <w:rPr>
                          <w:color w:val="9E6F3B"/>
                        </w:rPr>
                        <w:t>0</w:t>
                      </w:r>
                      <w:r>
                        <w:rPr>
                          <w:color w:val="525F56"/>
                        </w:rPr>
                        <w:t>:</w:t>
                      </w:r>
                    </w:p>
                    <w:p w14:paraId="53BF92AE">
                      <w:pPr>
                        <w:pStyle w:val="5"/>
                        <w:spacing w:line="276" w:lineRule="auto"/>
                        <w:ind w:left="631" w:right="554" w:firstLine="528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>return</w:t>
                      </w:r>
                      <w:r>
                        <w:rPr>
                          <w:color w:val="53859A"/>
                          <w:spacing w:val="-12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"Invalid</w:t>
                      </w:r>
                      <w:r>
                        <w:rPr>
                          <w:color w:val="479961"/>
                          <w:spacing w:val="-11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input:</w:t>
                      </w:r>
                      <w:r>
                        <w:rPr>
                          <w:color w:val="479961"/>
                          <w:spacing w:val="-11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please</w:t>
                      </w:r>
                      <w:r>
                        <w:rPr>
                          <w:color w:val="479961"/>
                          <w:spacing w:val="-11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provide</w:t>
                      </w:r>
                      <w:r>
                        <w:rPr>
                          <w:color w:val="479961"/>
                          <w:spacing w:val="-11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a</w:t>
                      </w:r>
                      <w:r>
                        <w:rPr>
                          <w:color w:val="479961"/>
                          <w:spacing w:val="-12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non-negative</w:t>
                      </w:r>
                      <w:r>
                        <w:rPr>
                          <w:color w:val="479961"/>
                          <w:spacing w:val="-11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 xml:space="preserve">integer" </w:t>
                      </w:r>
                      <w:r>
                        <w:rPr>
                          <w:color w:val="53859A"/>
                        </w:rPr>
                        <w:t xml:space="preserve">return </w:t>
                      </w:r>
                      <w:r>
                        <w:rPr>
                          <w:color w:val="525F56"/>
                        </w:rPr>
                        <w:t xml:space="preserve">sum(int(digit) </w:t>
                      </w:r>
                      <w:r>
                        <w:rPr>
                          <w:color w:val="53859A"/>
                        </w:rPr>
                        <w:t xml:space="preserve">for </w:t>
                      </w:r>
                      <w:r>
                        <w:rPr>
                          <w:color w:val="525F56"/>
                        </w:rPr>
                        <w:t xml:space="preserve">digit </w:t>
                      </w:r>
                      <w:r>
                        <w:rPr>
                          <w:color w:val="53859A"/>
                        </w:rPr>
                        <w:t xml:space="preserve">in </w:t>
                      </w:r>
                      <w:r>
                        <w:rPr>
                          <w:color w:val="525F56"/>
                        </w:rPr>
                        <w:t>str(n))</w:t>
                      </w:r>
                    </w:p>
                    <w:p w14:paraId="544F3EF4">
                      <w:pPr>
                        <w:pStyle w:val="5"/>
                        <w:spacing w:before="1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 xml:space="preserve">def </w:t>
                      </w:r>
                      <w:r>
                        <w:rPr>
                          <w:color w:val="468A8F"/>
                          <w:spacing w:val="-2"/>
                        </w:rPr>
                        <w:t>test_sumofdigits</w:t>
                      </w:r>
                      <w:r>
                        <w:rPr>
                          <w:color w:val="9E6F3B"/>
                          <w:spacing w:val="-2"/>
                        </w:rPr>
                        <w:t>()</w:t>
                      </w:r>
                      <w:r>
                        <w:rPr>
                          <w:color w:val="525F56"/>
                          <w:spacing w:val="-2"/>
                        </w:rPr>
                        <w:t>:</w:t>
                      </w:r>
                    </w:p>
                    <w:p w14:paraId="0A4DAF9B">
                      <w:pPr>
                        <w:pStyle w:val="5"/>
                        <w:spacing w:before="43" w:line="276" w:lineRule="auto"/>
                        <w:ind w:left="631" w:right="5863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 xml:space="preserve">assert </w:t>
                      </w:r>
                      <w:r>
                        <w:rPr>
                          <w:color w:val="525F56"/>
                        </w:rPr>
                        <w:t>sumofdigits(</w:t>
                      </w:r>
                      <w:r>
                        <w:rPr>
                          <w:color w:val="9E6F3B"/>
                        </w:rPr>
                        <w:t>123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9E6F3B"/>
                        </w:rPr>
                        <w:t xml:space="preserve">6 </w:t>
                      </w:r>
                      <w:r>
                        <w:rPr>
                          <w:color w:val="53859A"/>
                        </w:rPr>
                        <w:t xml:space="preserve">assert </w:t>
                      </w:r>
                      <w:r>
                        <w:rPr>
                          <w:color w:val="525F56"/>
                        </w:rPr>
                        <w:t>sumofdigits(</w:t>
                      </w:r>
                      <w:r>
                        <w:rPr>
                          <w:color w:val="9E6F3B"/>
                        </w:rPr>
                        <w:t>0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9E6F3B"/>
                        </w:rPr>
                        <w:t xml:space="preserve">0 </w:t>
                      </w:r>
                      <w:r>
                        <w:rPr>
                          <w:color w:val="53859A"/>
                        </w:rPr>
                        <w:t xml:space="preserve">assert </w:t>
                      </w:r>
                      <w:r>
                        <w:rPr>
                          <w:color w:val="525F56"/>
                        </w:rPr>
                        <w:t>sumofdigits(</w:t>
                      </w:r>
                      <w:r>
                        <w:rPr>
                          <w:color w:val="9E6F3B"/>
                        </w:rPr>
                        <w:t>999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9E6F3B"/>
                        </w:rPr>
                        <w:t xml:space="preserve">27 </w:t>
                      </w:r>
                      <w:r>
                        <w:rPr>
                          <w:color w:val="53859A"/>
                        </w:rPr>
                        <w:t xml:space="preserve">assert </w:t>
                      </w:r>
                      <w:r>
                        <w:rPr>
                          <w:color w:val="525F56"/>
                        </w:rPr>
                        <w:t>sumofdigits(</w:t>
                      </w:r>
                      <w:r>
                        <w:rPr>
                          <w:color w:val="9E6F3B"/>
                        </w:rPr>
                        <w:t>4567</w:t>
                      </w:r>
                      <w:r>
                        <w:rPr>
                          <w:color w:val="525F56"/>
                        </w:rPr>
                        <w:t xml:space="preserve">) == </w:t>
                      </w:r>
                      <w:r>
                        <w:rPr>
                          <w:color w:val="9E6F3B"/>
                          <w:spacing w:val="-9"/>
                        </w:rPr>
                        <w:t>22</w:t>
                      </w:r>
                    </w:p>
                    <w:p w14:paraId="4DE0A2B1">
                      <w:pPr>
                        <w:pStyle w:val="5"/>
                        <w:spacing w:line="273" w:lineRule="auto"/>
                        <w:ind w:left="105" w:firstLine="526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>assert</w:t>
                      </w:r>
                      <w:r>
                        <w:rPr>
                          <w:color w:val="53859A"/>
                          <w:spacing w:val="-10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sumofdigits(</w:t>
                      </w:r>
                      <w:r>
                        <w:rPr>
                          <w:color w:val="9E6F3B"/>
                        </w:rPr>
                        <w:t>-123</w:t>
                      </w:r>
                      <w:r>
                        <w:rPr>
                          <w:color w:val="525F56"/>
                        </w:rPr>
                        <w:t>)</w:t>
                      </w:r>
                      <w:r>
                        <w:rPr>
                          <w:color w:val="525F56"/>
                          <w:spacing w:val="-10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==</w:t>
                      </w:r>
                      <w:r>
                        <w:rPr>
                          <w:color w:val="525F56"/>
                          <w:spacing w:val="-10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"Invalid</w:t>
                      </w:r>
                      <w:r>
                        <w:rPr>
                          <w:color w:val="479961"/>
                          <w:spacing w:val="-10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input:</w:t>
                      </w:r>
                      <w:r>
                        <w:rPr>
                          <w:color w:val="479961"/>
                          <w:spacing w:val="-10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please</w:t>
                      </w:r>
                      <w:r>
                        <w:rPr>
                          <w:color w:val="479961"/>
                          <w:spacing w:val="-10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provide</w:t>
                      </w:r>
                      <w:r>
                        <w:rPr>
                          <w:color w:val="479961"/>
                          <w:spacing w:val="-10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a</w:t>
                      </w:r>
                      <w:r>
                        <w:rPr>
                          <w:color w:val="479961"/>
                          <w:spacing w:val="-10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 xml:space="preserve">non-negative </w:t>
                      </w:r>
                      <w:r>
                        <w:rPr>
                          <w:color w:val="479961"/>
                          <w:spacing w:val="-2"/>
                        </w:rPr>
                        <w:t>integer"</w:t>
                      </w:r>
                    </w:p>
                    <w:p w14:paraId="1C88B1D3">
                      <w:pPr>
                        <w:pStyle w:val="5"/>
                        <w:spacing w:before="3" w:line="276" w:lineRule="auto"/>
                        <w:ind w:left="105" w:firstLine="526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>assert</w:t>
                      </w:r>
                      <w:r>
                        <w:rPr>
                          <w:color w:val="53859A"/>
                          <w:spacing w:val="-10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sumofdigits(</w:t>
                      </w:r>
                      <w:r>
                        <w:rPr>
                          <w:color w:val="9E6F3B"/>
                        </w:rPr>
                        <w:t>-1</w:t>
                      </w:r>
                      <w:r>
                        <w:rPr>
                          <w:color w:val="525F56"/>
                        </w:rPr>
                        <w:t>)</w:t>
                      </w:r>
                      <w:r>
                        <w:rPr>
                          <w:color w:val="525F56"/>
                          <w:spacing w:val="-10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==</w:t>
                      </w:r>
                      <w:r>
                        <w:rPr>
                          <w:color w:val="525F56"/>
                          <w:spacing w:val="-10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"Invalid</w:t>
                      </w:r>
                      <w:r>
                        <w:rPr>
                          <w:color w:val="479961"/>
                          <w:spacing w:val="-10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input:</w:t>
                      </w:r>
                      <w:r>
                        <w:rPr>
                          <w:color w:val="479961"/>
                          <w:spacing w:val="-10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please</w:t>
                      </w:r>
                      <w:r>
                        <w:rPr>
                          <w:color w:val="479961"/>
                          <w:spacing w:val="-10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provide</w:t>
                      </w:r>
                      <w:r>
                        <w:rPr>
                          <w:color w:val="479961"/>
                          <w:spacing w:val="-10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a</w:t>
                      </w:r>
                      <w:r>
                        <w:rPr>
                          <w:color w:val="479961"/>
                          <w:spacing w:val="-10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 xml:space="preserve">non-negative </w:t>
                      </w:r>
                      <w:r>
                        <w:rPr>
                          <w:color w:val="479961"/>
                          <w:spacing w:val="-2"/>
                        </w:rPr>
                        <w:t>integer"</w:t>
                      </w:r>
                    </w:p>
                    <w:p w14:paraId="7B39F6C4">
                      <w:pPr>
                        <w:pStyle w:val="5"/>
                        <w:spacing w:line="276" w:lineRule="auto"/>
                        <w:ind w:left="105" w:firstLine="526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>assert</w:t>
                      </w:r>
                      <w:r>
                        <w:rPr>
                          <w:color w:val="53859A"/>
                          <w:spacing w:val="-10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sumofdigits(</w:t>
                      </w:r>
                      <w:r>
                        <w:rPr>
                          <w:color w:val="9E6F3B"/>
                        </w:rPr>
                        <w:t>-100</w:t>
                      </w:r>
                      <w:r>
                        <w:rPr>
                          <w:color w:val="525F56"/>
                        </w:rPr>
                        <w:t>)</w:t>
                      </w:r>
                      <w:r>
                        <w:rPr>
                          <w:color w:val="525F56"/>
                          <w:spacing w:val="-10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==</w:t>
                      </w:r>
                      <w:r>
                        <w:rPr>
                          <w:color w:val="525F56"/>
                          <w:spacing w:val="-10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"Invalid</w:t>
                      </w:r>
                      <w:r>
                        <w:rPr>
                          <w:color w:val="479961"/>
                          <w:spacing w:val="-10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input:</w:t>
                      </w:r>
                      <w:r>
                        <w:rPr>
                          <w:color w:val="479961"/>
                          <w:spacing w:val="-10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please</w:t>
                      </w:r>
                      <w:r>
                        <w:rPr>
                          <w:color w:val="479961"/>
                          <w:spacing w:val="-10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provide</w:t>
                      </w:r>
                      <w:r>
                        <w:rPr>
                          <w:color w:val="479961"/>
                          <w:spacing w:val="-10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a</w:t>
                      </w:r>
                      <w:r>
                        <w:rPr>
                          <w:color w:val="479961"/>
                          <w:spacing w:val="-10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 xml:space="preserve">non-negative </w:t>
                      </w:r>
                      <w:r>
                        <w:rPr>
                          <w:color w:val="479961"/>
                          <w:spacing w:val="-2"/>
                        </w:rPr>
                        <w:t>integer"</w:t>
                      </w:r>
                    </w:p>
                    <w:p w14:paraId="17B015AE">
                      <w:pPr>
                        <w:pStyle w:val="5"/>
                        <w:spacing w:before="1"/>
                        <w:ind w:left="631"/>
                        <w:rPr>
                          <w:color w:val="000000"/>
                        </w:rPr>
                      </w:pPr>
                      <w:r>
                        <w:rPr>
                          <w:color w:val="525F56"/>
                        </w:rPr>
                        <w:t>print(</w:t>
                      </w:r>
                      <w:r>
                        <w:rPr>
                          <w:color w:val="479961"/>
                        </w:rPr>
                        <w:t>"All</w:t>
                      </w:r>
                      <w:r>
                        <w:rPr>
                          <w:color w:val="479961"/>
                          <w:spacing w:val="-1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 xml:space="preserve">test cases </w:t>
                      </w:r>
                      <w:r>
                        <w:rPr>
                          <w:color w:val="479961"/>
                          <w:spacing w:val="-2"/>
                        </w:rPr>
                        <w:t>passed!"</w:t>
                      </w:r>
                      <w:r>
                        <w:rPr>
                          <w:color w:val="525F56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2001BC6">
      <w:pPr>
        <w:pStyle w:val="5"/>
        <w:spacing w:before="208"/>
        <w:rPr>
          <w:rFonts w:ascii="Calibri"/>
          <w:b/>
          <w:i/>
        </w:rPr>
      </w:pPr>
    </w:p>
    <w:p w14:paraId="188C674B">
      <w:pPr>
        <w:pStyle w:val="5"/>
        <w:ind w:left="153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721A69F6">
      <w:pPr>
        <w:pStyle w:val="5"/>
        <w:ind w:left="154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614160" cy="831215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4177" cy="83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D063E">
      <w:pPr>
        <w:pStyle w:val="5"/>
        <w:spacing w:before="201"/>
        <w:rPr>
          <w:rFonts w:ascii="Calibri"/>
        </w:rPr>
      </w:pPr>
    </w:p>
    <w:p w14:paraId="6E9C3968">
      <w:pPr>
        <w:pStyle w:val="2"/>
        <w:rPr>
          <w:u w:val="none"/>
        </w:rPr>
      </w:pPr>
      <w:r>
        <w:rPr>
          <w:u w:val="thick"/>
        </w:rPr>
        <w:t>Task</w:t>
      </w:r>
      <w:r>
        <w:rPr>
          <w:spacing w:val="-9"/>
          <w:u w:val="thick"/>
        </w:rPr>
        <w:t xml:space="preserve"> </w:t>
      </w:r>
      <w:r>
        <w:rPr>
          <w:u w:val="thick"/>
        </w:rPr>
        <w:t>10</w:t>
      </w:r>
      <w:r>
        <w:rPr>
          <w:spacing w:val="-11"/>
          <w:u w:val="thick"/>
        </w:rPr>
        <w:t xml:space="preserve"> </w:t>
      </w:r>
      <w:r>
        <w:rPr>
          <w:spacing w:val="-10"/>
          <w:u w:val="thick"/>
        </w:rPr>
        <w:t>:</w:t>
      </w:r>
    </w:p>
    <w:p w14:paraId="6E654C76">
      <w:pPr>
        <w:pStyle w:val="5"/>
        <w:spacing w:before="207" w:line="410" w:lineRule="auto"/>
        <w:ind w:left="153" w:right="3899"/>
        <w:rPr>
          <w:rFonts w:ascii="Calibri"/>
        </w:rPr>
      </w:pPr>
      <w:r>
        <w:rPr>
          <w:rFonts w:ascii="Calibri"/>
        </w:rPr>
        <w:t>Write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function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SortNumbers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(implement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bubble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sort)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validate its implementation using 25 pytest test cases.</w:t>
      </w:r>
    </w:p>
    <w:p w14:paraId="795B72E2">
      <w:pPr>
        <w:pStyle w:val="5"/>
        <w:spacing w:after="0" w:line="410" w:lineRule="auto"/>
        <w:rPr>
          <w:rFonts w:ascii="Calibri"/>
        </w:rPr>
        <w:sectPr>
          <w:pgSz w:w="11930" w:h="16850"/>
          <w:pgMar w:top="700" w:right="566" w:bottom="280" w:left="566" w:header="720" w:footer="720" w:gutter="0"/>
          <w:cols w:space="720" w:num="1"/>
        </w:sectPr>
      </w:pPr>
    </w:p>
    <w:p w14:paraId="68110451">
      <w:pPr>
        <w:pStyle w:val="5"/>
        <w:ind w:left="184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735320" cy="6324600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403" cy="632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8DA5">
      <w:pPr>
        <w:pStyle w:val="2"/>
        <w:spacing w:before="279"/>
        <w:rPr>
          <w:u w:val="none"/>
        </w:rPr>
      </w:pPr>
      <w:r>
        <w:rPr>
          <w:spacing w:val="-2"/>
          <w:u w:val="thick"/>
        </w:rPr>
        <w:t>Code:</w:t>
      </w:r>
    </w:p>
    <w:p w14:paraId="7EB9D206">
      <w:pPr>
        <w:pStyle w:val="5"/>
        <w:rPr>
          <w:rFonts w:ascii="Calibri"/>
          <w:b/>
          <w:i/>
          <w:sz w:val="20"/>
        </w:rPr>
      </w:pPr>
    </w:p>
    <w:p w14:paraId="134C94EF">
      <w:pPr>
        <w:pStyle w:val="5"/>
        <w:spacing w:before="186"/>
        <w:rPr>
          <w:rFonts w:ascii="Calibri"/>
          <w:b/>
          <w:i/>
          <w:sz w:val="20"/>
        </w:rPr>
      </w:pPr>
      <w:r>
        <w:rPr>
          <w:rFonts w:ascii="Calibri"/>
          <w:b/>
          <w:i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288290</wp:posOffset>
                </wp:positionV>
                <wp:extent cx="6638925" cy="2600325"/>
                <wp:effectExtent l="0" t="0" r="0" b="0"/>
                <wp:wrapTopAndBottom/>
                <wp:docPr id="32" name="Text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8925" cy="2600325"/>
                        </a:xfrm>
                        <a:prstGeom prst="rect">
                          <a:avLst/>
                        </a:prstGeom>
                        <a:solidFill>
                          <a:srgbClr val="EBF4EC"/>
                        </a:solidFill>
                      </wps:spPr>
                      <wps:txbx>
                        <w:txbxContent>
                          <w:p w14:paraId="1EBC76E2">
                            <w:pPr>
                              <w:pStyle w:val="5"/>
                              <w:spacing w:before="106" w:line="273" w:lineRule="auto"/>
                              <w:ind w:left="631" w:right="7407" w:hanging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25F56"/>
                                <w:spacing w:val="-2"/>
                              </w:rPr>
                              <w:t>def</w:t>
                            </w:r>
                            <w:r>
                              <w:rPr>
                                <w:color w:val="525F56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 xml:space="preserve">sortnumbers(nums): </w:t>
                            </w:r>
                            <w:r>
                              <w:rPr>
                                <w:color w:val="525F56"/>
                              </w:rPr>
                              <w:t>n = len(nums)</w:t>
                            </w:r>
                          </w:p>
                          <w:p w14:paraId="027F28D6">
                            <w:pPr>
                              <w:pStyle w:val="5"/>
                              <w:spacing w:before="4"/>
                              <w:ind w:left="6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25F56"/>
                              </w:rPr>
                              <w:t xml:space="preserve">for i </w:t>
                            </w:r>
                            <w:r>
                              <w:rPr>
                                <w:color w:val="53859A"/>
                              </w:rPr>
                              <w:t xml:space="preserve">in 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range(n):</w:t>
                            </w:r>
                          </w:p>
                          <w:p w14:paraId="5B882F80">
                            <w:pPr>
                              <w:pStyle w:val="5"/>
                              <w:spacing w:before="43" w:line="273" w:lineRule="auto"/>
                              <w:ind w:left="1687" w:right="5750" w:hanging="5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25F56"/>
                              </w:rPr>
                              <w:t xml:space="preserve">for j </w:t>
                            </w:r>
                            <w:r>
                              <w:rPr>
                                <w:color w:val="53859A"/>
                              </w:rPr>
                              <w:t xml:space="preserve">in </w:t>
                            </w:r>
                            <w:r>
                              <w:rPr>
                                <w:color w:val="525F56"/>
                              </w:rPr>
                              <w:t>range(</w:t>
                            </w:r>
                            <w:r>
                              <w:rPr>
                                <w:color w:val="9E6F3B"/>
                              </w:rPr>
                              <w:t>0</w:t>
                            </w:r>
                            <w:r>
                              <w:rPr>
                                <w:color w:val="525F56"/>
                              </w:rPr>
                              <w:t>, n-i-</w:t>
                            </w:r>
                            <w:r>
                              <w:rPr>
                                <w:color w:val="9E6F3B"/>
                              </w:rPr>
                              <w:t>1</w:t>
                            </w:r>
                            <w:r>
                              <w:rPr>
                                <w:color w:val="525F56"/>
                              </w:rPr>
                              <w:t xml:space="preserve">): </w:t>
                            </w:r>
                            <w:r>
                              <w:rPr>
                                <w:color w:val="53859A"/>
                              </w:rPr>
                              <w:t>if</w:t>
                            </w:r>
                            <w:r>
                              <w:rPr>
                                <w:color w:val="53859A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nums[j]</w:t>
                            </w:r>
                            <w:r>
                              <w:rPr>
                                <w:color w:val="525F56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&gt;</w:t>
                            </w:r>
                            <w:r>
                              <w:rPr>
                                <w:color w:val="525F56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nums[j+</w:t>
                            </w:r>
                            <w:r>
                              <w:rPr>
                                <w:color w:val="9E6F3B"/>
                              </w:rPr>
                              <w:t>1</w:t>
                            </w:r>
                            <w:r>
                              <w:rPr>
                                <w:color w:val="525F56"/>
                              </w:rPr>
                              <w:t>]:</w:t>
                            </w:r>
                          </w:p>
                          <w:p w14:paraId="7C078FE9">
                            <w:pPr>
                              <w:pStyle w:val="5"/>
                              <w:spacing w:before="5" w:line="276" w:lineRule="auto"/>
                              <w:ind w:left="105" w:right="2796" w:firstLine="211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25F56"/>
                              </w:rPr>
                              <w:t>nums[j],</w:t>
                            </w:r>
                            <w:r>
                              <w:rPr>
                                <w:color w:val="525F56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nums[j+</w:t>
                            </w:r>
                            <w:r>
                              <w:rPr>
                                <w:color w:val="9E6F3B"/>
                              </w:rPr>
                              <w:t>1</w:t>
                            </w:r>
                            <w:r>
                              <w:rPr>
                                <w:color w:val="525F56"/>
                              </w:rPr>
                              <w:t>]</w:t>
                            </w:r>
                            <w:r>
                              <w:rPr>
                                <w:color w:val="525F56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</w:t>
                            </w:r>
                            <w:r>
                              <w:rPr>
                                <w:color w:val="525F56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nums[j+</w:t>
                            </w:r>
                            <w:r>
                              <w:rPr>
                                <w:color w:val="9E6F3B"/>
                              </w:rPr>
                              <w:t>1</w:t>
                            </w:r>
                            <w:r>
                              <w:rPr>
                                <w:color w:val="525F56"/>
                              </w:rPr>
                              <w:t>],</w:t>
                            </w:r>
                            <w:r>
                              <w:rPr>
                                <w:color w:val="525F56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nums[j] def test_sortnumbers():</w:t>
                            </w:r>
                          </w:p>
                          <w:p w14:paraId="28DFE20C">
                            <w:pPr>
                              <w:pStyle w:val="5"/>
                              <w:spacing w:line="280" w:lineRule="exact"/>
                              <w:ind w:left="6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25F56"/>
                              </w:rPr>
                              <w:t>nums1</w:t>
                            </w:r>
                            <w:r>
                              <w:rPr>
                                <w:color w:val="525F56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 [</w:t>
                            </w:r>
                            <w:r>
                              <w:rPr>
                                <w:color w:val="9E6F3B"/>
                              </w:rPr>
                              <w:t>5</w:t>
                            </w:r>
                            <w:r>
                              <w:rPr>
                                <w:color w:val="525F56"/>
                              </w:rPr>
                              <w:t xml:space="preserve">, </w:t>
                            </w:r>
                            <w:r>
                              <w:rPr>
                                <w:color w:val="9E6F3B"/>
                              </w:rPr>
                              <w:t>2</w:t>
                            </w:r>
                            <w:r>
                              <w:rPr>
                                <w:color w:val="525F56"/>
                              </w:rPr>
                              <w:t xml:space="preserve">, </w:t>
                            </w:r>
                            <w:r>
                              <w:rPr>
                                <w:color w:val="9E6F3B"/>
                              </w:rPr>
                              <w:t>9</w:t>
                            </w:r>
                            <w:r>
                              <w:rPr>
                                <w:color w:val="525F56"/>
                              </w:rPr>
                              <w:t xml:space="preserve">, </w:t>
                            </w:r>
                            <w:r>
                              <w:rPr>
                                <w:color w:val="9E6F3B"/>
                              </w:rPr>
                              <w:t>1</w:t>
                            </w:r>
                            <w:r>
                              <w:rPr>
                                <w:color w:val="525F56"/>
                              </w:rPr>
                              <w:t xml:space="preserve">, </w:t>
                            </w:r>
                            <w:r>
                              <w:rPr>
                                <w:color w:val="9E6F3B"/>
                              </w:rPr>
                              <w:t>5</w:t>
                            </w:r>
                            <w:r>
                              <w:rPr>
                                <w:color w:val="525F56"/>
                              </w:rPr>
                              <w:t xml:space="preserve">, </w:t>
                            </w:r>
                            <w:r>
                              <w:rPr>
                                <w:color w:val="9E6F3B"/>
                                <w:spacing w:val="-5"/>
                              </w:rPr>
                              <w:t>6</w:t>
                            </w:r>
                            <w:r>
                              <w:rPr>
                                <w:color w:val="525F56"/>
                                <w:spacing w:val="-5"/>
                              </w:rPr>
                              <w:t>]</w:t>
                            </w:r>
                          </w:p>
                          <w:p w14:paraId="391BD7E2">
                            <w:pPr>
                              <w:pStyle w:val="5"/>
                              <w:spacing w:before="43"/>
                              <w:ind w:left="6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25F56"/>
                                <w:spacing w:val="-2"/>
                              </w:rPr>
                              <w:t>sortnumbers(nums1)</w:t>
                            </w:r>
                          </w:p>
                          <w:p w14:paraId="20A6602B">
                            <w:pPr>
                              <w:pStyle w:val="5"/>
                              <w:spacing w:before="44"/>
                              <w:ind w:left="6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 xml:space="preserve">assert </w:t>
                            </w:r>
                            <w:r>
                              <w:rPr>
                                <w:color w:val="525F56"/>
                              </w:rPr>
                              <w:t>nums1 == [</w:t>
                            </w:r>
                            <w:r>
                              <w:rPr>
                                <w:color w:val="9E6F3B"/>
                              </w:rPr>
                              <w:t>1</w:t>
                            </w:r>
                            <w:r>
                              <w:rPr>
                                <w:color w:val="525F56"/>
                              </w:rPr>
                              <w:t xml:space="preserve">, </w:t>
                            </w:r>
                            <w:r>
                              <w:rPr>
                                <w:color w:val="9E6F3B"/>
                              </w:rPr>
                              <w:t>2</w:t>
                            </w:r>
                            <w:r>
                              <w:rPr>
                                <w:color w:val="525F56"/>
                              </w:rPr>
                              <w:t xml:space="preserve">, </w:t>
                            </w:r>
                            <w:r>
                              <w:rPr>
                                <w:color w:val="9E6F3B"/>
                              </w:rPr>
                              <w:t>5</w:t>
                            </w:r>
                            <w:r>
                              <w:rPr>
                                <w:color w:val="525F56"/>
                              </w:rPr>
                              <w:t xml:space="preserve">, </w:t>
                            </w:r>
                            <w:r>
                              <w:rPr>
                                <w:color w:val="9E6F3B"/>
                              </w:rPr>
                              <w:t>5</w:t>
                            </w:r>
                            <w:r>
                              <w:rPr>
                                <w:color w:val="525F56"/>
                              </w:rPr>
                              <w:t xml:space="preserve">, </w:t>
                            </w:r>
                            <w:r>
                              <w:rPr>
                                <w:color w:val="9E6F3B"/>
                              </w:rPr>
                              <w:t>6</w:t>
                            </w:r>
                            <w:r>
                              <w:rPr>
                                <w:color w:val="525F56"/>
                              </w:rPr>
                              <w:t xml:space="preserve">, </w:t>
                            </w:r>
                            <w:r>
                              <w:rPr>
                                <w:color w:val="9E6F3B"/>
                                <w:spacing w:val="-5"/>
                              </w:rPr>
                              <w:t>9</w:t>
                            </w:r>
                            <w:r>
                              <w:rPr>
                                <w:color w:val="525F56"/>
                                <w:spacing w:val="-5"/>
                              </w:rPr>
                              <w:t>]</w:t>
                            </w:r>
                          </w:p>
                          <w:p w14:paraId="1C8782BB">
                            <w:pPr>
                              <w:pStyle w:val="5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11D9A45C">
                            <w:pPr>
                              <w:pStyle w:val="5"/>
                              <w:ind w:left="6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25F56"/>
                              </w:rPr>
                              <w:t>nums2</w:t>
                            </w:r>
                            <w:r>
                              <w:rPr>
                                <w:color w:val="525F56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 [</w:t>
                            </w:r>
                            <w:r>
                              <w:rPr>
                                <w:color w:val="9E6F3B"/>
                              </w:rPr>
                              <w:t>3</w:t>
                            </w:r>
                            <w:r>
                              <w:rPr>
                                <w:color w:val="525F56"/>
                              </w:rPr>
                              <w:t xml:space="preserve">, </w:t>
                            </w:r>
                            <w:r>
                              <w:rPr>
                                <w:color w:val="9E6F3B"/>
                              </w:rPr>
                              <w:t>0</w:t>
                            </w:r>
                            <w:r>
                              <w:rPr>
                                <w:color w:val="525F56"/>
                              </w:rPr>
                              <w:t>, -</w:t>
                            </w:r>
                            <w:r>
                              <w:rPr>
                                <w:color w:val="9E6F3B"/>
                              </w:rPr>
                              <w:t>1</w:t>
                            </w:r>
                            <w:r>
                              <w:rPr>
                                <w:color w:val="525F56"/>
                              </w:rPr>
                              <w:t xml:space="preserve">, </w:t>
                            </w:r>
                            <w:r>
                              <w:rPr>
                                <w:color w:val="9E6F3B"/>
                              </w:rPr>
                              <w:t>8</w:t>
                            </w:r>
                            <w:r>
                              <w:rPr>
                                <w:color w:val="525F56"/>
                              </w:rPr>
                              <w:t xml:space="preserve">, </w:t>
                            </w:r>
                            <w:r>
                              <w:rPr>
                                <w:color w:val="9E6F3B"/>
                                <w:spacing w:val="-5"/>
                              </w:rPr>
                              <w:t>7</w:t>
                            </w:r>
                            <w:r>
                              <w:rPr>
                                <w:color w:val="525F56"/>
                                <w:spacing w:val="-5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26" o:spt="202" type="#_x0000_t202" style="position:absolute;left:0pt;margin-left:36pt;margin-top:22.7pt;height:204.75pt;width:522.75pt;mso-position-horizontal-relative:page;mso-wrap-distance-bottom:0pt;mso-wrap-distance-top:0pt;z-index:-251645952;mso-width-relative:page;mso-height-relative:page;" fillcolor="#EBF4EC" filled="t" stroked="f" coordsize="21600,21600" o:gfxdata="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LzvA43XAAAACgEAAA8AAAAAAAAAAQAgAAAAIgAA&#10;AGRycy9kb3ducmV2LnhtbFBLAQIUABQAAAAIAIdO4kBfV0W/0AEAAKsDAAAOAAAAAAAAAAEAIAAA&#10;ACY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EBC76E2">
                      <w:pPr>
                        <w:pStyle w:val="5"/>
                        <w:spacing w:before="106" w:line="273" w:lineRule="auto"/>
                        <w:ind w:left="631" w:right="7407" w:hanging="529"/>
                        <w:rPr>
                          <w:color w:val="000000"/>
                        </w:rPr>
                      </w:pPr>
                      <w:r>
                        <w:rPr>
                          <w:color w:val="525F56"/>
                          <w:spacing w:val="-2"/>
                        </w:rPr>
                        <w:t>def</w:t>
                      </w:r>
                      <w:r>
                        <w:rPr>
                          <w:color w:val="525F56"/>
                          <w:spacing w:val="-27"/>
                        </w:rPr>
                        <w:t xml:space="preserve"> </w:t>
                      </w:r>
                      <w:r>
                        <w:rPr>
                          <w:color w:val="525F56"/>
                          <w:spacing w:val="-2"/>
                        </w:rPr>
                        <w:t xml:space="preserve">sortnumbers(nums): </w:t>
                      </w:r>
                      <w:r>
                        <w:rPr>
                          <w:color w:val="525F56"/>
                        </w:rPr>
                        <w:t>n = len(nums)</w:t>
                      </w:r>
                    </w:p>
                    <w:p w14:paraId="027F28D6">
                      <w:pPr>
                        <w:pStyle w:val="5"/>
                        <w:spacing w:before="4"/>
                        <w:ind w:left="631"/>
                        <w:rPr>
                          <w:color w:val="000000"/>
                        </w:rPr>
                      </w:pPr>
                      <w:r>
                        <w:rPr>
                          <w:color w:val="525F56"/>
                        </w:rPr>
                        <w:t xml:space="preserve">for i </w:t>
                      </w:r>
                      <w:r>
                        <w:rPr>
                          <w:color w:val="53859A"/>
                        </w:rPr>
                        <w:t xml:space="preserve">in </w:t>
                      </w:r>
                      <w:r>
                        <w:rPr>
                          <w:color w:val="525F56"/>
                          <w:spacing w:val="-2"/>
                        </w:rPr>
                        <w:t>range(n):</w:t>
                      </w:r>
                    </w:p>
                    <w:p w14:paraId="5B882F80">
                      <w:pPr>
                        <w:pStyle w:val="5"/>
                        <w:spacing w:before="43" w:line="273" w:lineRule="auto"/>
                        <w:ind w:left="1687" w:right="5750" w:hanging="528"/>
                        <w:rPr>
                          <w:color w:val="000000"/>
                        </w:rPr>
                      </w:pPr>
                      <w:r>
                        <w:rPr>
                          <w:color w:val="525F56"/>
                        </w:rPr>
                        <w:t xml:space="preserve">for j </w:t>
                      </w:r>
                      <w:r>
                        <w:rPr>
                          <w:color w:val="53859A"/>
                        </w:rPr>
                        <w:t xml:space="preserve">in </w:t>
                      </w:r>
                      <w:r>
                        <w:rPr>
                          <w:color w:val="525F56"/>
                        </w:rPr>
                        <w:t>range(</w:t>
                      </w:r>
                      <w:r>
                        <w:rPr>
                          <w:color w:val="9E6F3B"/>
                        </w:rPr>
                        <w:t>0</w:t>
                      </w:r>
                      <w:r>
                        <w:rPr>
                          <w:color w:val="525F56"/>
                        </w:rPr>
                        <w:t>, n-i-</w:t>
                      </w:r>
                      <w:r>
                        <w:rPr>
                          <w:color w:val="9E6F3B"/>
                        </w:rPr>
                        <w:t>1</w:t>
                      </w:r>
                      <w:r>
                        <w:rPr>
                          <w:color w:val="525F56"/>
                        </w:rPr>
                        <w:t xml:space="preserve">): </w:t>
                      </w:r>
                      <w:r>
                        <w:rPr>
                          <w:color w:val="53859A"/>
                        </w:rPr>
                        <w:t>if</w:t>
                      </w:r>
                      <w:r>
                        <w:rPr>
                          <w:color w:val="53859A"/>
                          <w:spacing w:val="-20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nums[j]</w:t>
                      </w:r>
                      <w:r>
                        <w:rPr>
                          <w:color w:val="525F56"/>
                          <w:spacing w:val="-20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&gt;</w:t>
                      </w:r>
                      <w:r>
                        <w:rPr>
                          <w:color w:val="525F56"/>
                          <w:spacing w:val="-20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nums[j+</w:t>
                      </w:r>
                      <w:r>
                        <w:rPr>
                          <w:color w:val="9E6F3B"/>
                        </w:rPr>
                        <w:t>1</w:t>
                      </w:r>
                      <w:r>
                        <w:rPr>
                          <w:color w:val="525F56"/>
                        </w:rPr>
                        <w:t>]:</w:t>
                      </w:r>
                    </w:p>
                    <w:p w14:paraId="7C078FE9">
                      <w:pPr>
                        <w:pStyle w:val="5"/>
                        <w:spacing w:before="5" w:line="276" w:lineRule="auto"/>
                        <w:ind w:left="105" w:right="2796" w:firstLine="2110"/>
                        <w:rPr>
                          <w:color w:val="000000"/>
                        </w:rPr>
                      </w:pPr>
                      <w:r>
                        <w:rPr>
                          <w:color w:val="525F56"/>
                        </w:rPr>
                        <w:t>nums[j],</w:t>
                      </w:r>
                      <w:r>
                        <w:rPr>
                          <w:color w:val="525F56"/>
                          <w:spacing w:val="-19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nums[j+</w:t>
                      </w:r>
                      <w:r>
                        <w:rPr>
                          <w:color w:val="9E6F3B"/>
                        </w:rPr>
                        <w:t>1</w:t>
                      </w:r>
                      <w:r>
                        <w:rPr>
                          <w:color w:val="525F56"/>
                        </w:rPr>
                        <w:t>]</w:t>
                      </w:r>
                      <w:r>
                        <w:rPr>
                          <w:color w:val="525F56"/>
                          <w:spacing w:val="-20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</w:t>
                      </w:r>
                      <w:r>
                        <w:rPr>
                          <w:color w:val="525F56"/>
                          <w:spacing w:val="-20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nums[j+</w:t>
                      </w:r>
                      <w:r>
                        <w:rPr>
                          <w:color w:val="9E6F3B"/>
                        </w:rPr>
                        <w:t>1</w:t>
                      </w:r>
                      <w:r>
                        <w:rPr>
                          <w:color w:val="525F56"/>
                        </w:rPr>
                        <w:t>],</w:t>
                      </w:r>
                      <w:r>
                        <w:rPr>
                          <w:color w:val="525F56"/>
                          <w:spacing w:val="-20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nums[j] def test_sortnumbers():</w:t>
                      </w:r>
                    </w:p>
                    <w:p w14:paraId="28DFE20C">
                      <w:pPr>
                        <w:pStyle w:val="5"/>
                        <w:spacing w:line="280" w:lineRule="exact"/>
                        <w:ind w:left="631"/>
                        <w:rPr>
                          <w:color w:val="000000"/>
                        </w:rPr>
                      </w:pPr>
                      <w:r>
                        <w:rPr>
                          <w:color w:val="525F56"/>
                        </w:rPr>
                        <w:t>nums1</w:t>
                      </w:r>
                      <w:r>
                        <w:rPr>
                          <w:color w:val="525F56"/>
                          <w:spacing w:val="-1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 [</w:t>
                      </w:r>
                      <w:r>
                        <w:rPr>
                          <w:color w:val="9E6F3B"/>
                        </w:rPr>
                        <w:t>5</w:t>
                      </w:r>
                      <w:r>
                        <w:rPr>
                          <w:color w:val="525F56"/>
                        </w:rPr>
                        <w:t xml:space="preserve">, </w:t>
                      </w:r>
                      <w:r>
                        <w:rPr>
                          <w:color w:val="9E6F3B"/>
                        </w:rPr>
                        <w:t>2</w:t>
                      </w:r>
                      <w:r>
                        <w:rPr>
                          <w:color w:val="525F56"/>
                        </w:rPr>
                        <w:t xml:space="preserve">, </w:t>
                      </w:r>
                      <w:r>
                        <w:rPr>
                          <w:color w:val="9E6F3B"/>
                        </w:rPr>
                        <w:t>9</w:t>
                      </w:r>
                      <w:r>
                        <w:rPr>
                          <w:color w:val="525F56"/>
                        </w:rPr>
                        <w:t xml:space="preserve">, </w:t>
                      </w:r>
                      <w:r>
                        <w:rPr>
                          <w:color w:val="9E6F3B"/>
                        </w:rPr>
                        <w:t>1</w:t>
                      </w:r>
                      <w:r>
                        <w:rPr>
                          <w:color w:val="525F56"/>
                        </w:rPr>
                        <w:t xml:space="preserve">, </w:t>
                      </w:r>
                      <w:r>
                        <w:rPr>
                          <w:color w:val="9E6F3B"/>
                        </w:rPr>
                        <w:t>5</w:t>
                      </w:r>
                      <w:r>
                        <w:rPr>
                          <w:color w:val="525F56"/>
                        </w:rPr>
                        <w:t xml:space="preserve">, </w:t>
                      </w:r>
                      <w:r>
                        <w:rPr>
                          <w:color w:val="9E6F3B"/>
                          <w:spacing w:val="-5"/>
                        </w:rPr>
                        <w:t>6</w:t>
                      </w:r>
                      <w:r>
                        <w:rPr>
                          <w:color w:val="525F56"/>
                          <w:spacing w:val="-5"/>
                        </w:rPr>
                        <w:t>]</w:t>
                      </w:r>
                    </w:p>
                    <w:p w14:paraId="391BD7E2">
                      <w:pPr>
                        <w:pStyle w:val="5"/>
                        <w:spacing w:before="43"/>
                        <w:ind w:left="631"/>
                        <w:rPr>
                          <w:color w:val="000000"/>
                        </w:rPr>
                      </w:pPr>
                      <w:r>
                        <w:rPr>
                          <w:color w:val="525F56"/>
                          <w:spacing w:val="-2"/>
                        </w:rPr>
                        <w:t>sortnumbers(nums1)</w:t>
                      </w:r>
                    </w:p>
                    <w:p w14:paraId="20A6602B">
                      <w:pPr>
                        <w:pStyle w:val="5"/>
                        <w:spacing w:before="44"/>
                        <w:ind w:left="631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 xml:space="preserve">assert </w:t>
                      </w:r>
                      <w:r>
                        <w:rPr>
                          <w:color w:val="525F56"/>
                        </w:rPr>
                        <w:t>nums1 == [</w:t>
                      </w:r>
                      <w:r>
                        <w:rPr>
                          <w:color w:val="9E6F3B"/>
                        </w:rPr>
                        <w:t>1</w:t>
                      </w:r>
                      <w:r>
                        <w:rPr>
                          <w:color w:val="525F56"/>
                        </w:rPr>
                        <w:t xml:space="preserve">, </w:t>
                      </w:r>
                      <w:r>
                        <w:rPr>
                          <w:color w:val="9E6F3B"/>
                        </w:rPr>
                        <w:t>2</w:t>
                      </w:r>
                      <w:r>
                        <w:rPr>
                          <w:color w:val="525F56"/>
                        </w:rPr>
                        <w:t xml:space="preserve">, </w:t>
                      </w:r>
                      <w:r>
                        <w:rPr>
                          <w:color w:val="9E6F3B"/>
                        </w:rPr>
                        <w:t>5</w:t>
                      </w:r>
                      <w:r>
                        <w:rPr>
                          <w:color w:val="525F56"/>
                        </w:rPr>
                        <w:t xml:space="preserve">, </w:t>
                      </w:r>
                      <w:r>
                        <w:rPr>
                          <w:color w:val="9E6F3B"/>
                        </w:rPr>
                        <w:t>5</w:t>
                      </w:r>
                      <w:r>
                        <w:rPr>
                          <w:color w:val="525F56"/>
                        </w:rPr>
                        <w:t xml:space="preserve">, </w:t>
                      </w:r>
                      <w:r>
                        <w:rPr>
                          <w:color w:val="9E6F3B"/>
                        </w:rPr>
                        <w:t>6</w:t>
                      </w:r>
                      <w:r>
                        <w:rPr>
                          <w:color w:val="525F56"/>
                        </w:rPr>
                        <w:t xml:space="preserve">, </w:t>
                      </w:r>
                      <w:r>
                        <w:rPr>
                          <w:color w:val="9E6F3B"/>
                          <w:spacing w:val="-5"/>
                        </w:rPr>
                        <w:t>9</w:t>
                      </w:r>
                      <w:r>
                        <w:rPr>
                          <w:color w:val="525F56"/>
                          <w:spacing w:val="-5"/>
                        </w:rPr>
                        <w:t>]</w:t>
                      </w:r>
                    </w:p>
                    <w:p w14:paraId="1C8782BB">
                      <w:pPr>
                        <w:pStyle w:val="5"/>
                        <w:spacing w:before="83"/>
                        <w:rPr>
                          <w:color w:val="000000"/>
                        </w:rPr>
                      </w:pPr>
                    </w:p>
                    <w:p w14:paraId="11D9A45C">
                      <w:pPr>
                        <w:pStyle w:val="5"/>
                        <w:ind w:left="631"/>
                        <w:rPr>
                          <w:color w:val="000000"/>
                        </w:rPr>
                      </w:pPr>
                      <w:r>
                        <w:rPr>
                          <w:color w:val="525F56"/>
                        </w:rPr>
                        <w:t>nums2</w:t>
                      </w:r>
                      <w:r>
                        <w:rPr>
                          <w:color w:val="525F56"/>
                          <w:spacing w:val="-1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 [</w:t>
                      </w:r>
                      <w:r>
                        <w:rPr>
                          <w:color w:val="9E6F3B"/>
                        </w:rPr>
                        <w:t>3</w:t>
                      </w:r>
                      <w:r>
                        <w:rPr>
                          <w:color w:val="525F56"/>
                        </w:rPr>
                        <w:t xml:space="preserve">, </w:t>
                      </w:r>
                      <w:r>
                        <w:rPr>
                          <w:color w:val="9E6F3B"/>
                        </w:rPr>
                        <w:t>0</w:t>
                      </w:r>
                      <w:r>
                        <w:rPr>
                          <w:color w:val="525F56"/>
                        </w:rPr>
                        <w:t>, -</w:t>
                      </w:r>
                      <w:r>
                        <w:rPr>
                          <w:color w:val="9E6F3B"/>
                        </w:rPr>
                        <w:t>1</w:t>
                      </w:r>
                      <w:r>
                        <w:rPr>
                          <w:color w:val="525F56"/>
                        </w:rPr>
                        <w:t xml:space="preserve">, </w:t>
                      </w:r>
                      <w:r>
                        <w:rPr>
                          <w:color w:val="9E6F3B"/>
                        </w:rPr>
                        <w:t>8</w:t>
                      </w:r>
                      <w:r>
                        <w:rPr>
                          <w:color w:val="525F56"/>
                        </w:rPr>
                        <w:t xml:space="preserve">, </w:t>
                      </w:r>
                      <w:r>
                        <w:rPr>
                          <w:color w:val="9E6F3B"/>
                          <w:spacing w:val="-5"/>
                        </w:rPr>
                        <w:t>7</w:t>
                      </w:r>
                      <w:r>
                        <w:rPr>
                          <w:color w:val="525F56"/>
                          <w:spacing w:val="-5"/>
                        </w:rPr>
                        <w:t>]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15AF2DD">
      <w:pPr>
        <w:pStyle w:val="5"/>
        <w:spacing w:after="0"/>
        <w:rPr>
          <w:rFonts w:ascii="Calibri"/>
          <w:b/>
          <w:i/>
          <w:sz w:val="20"/>
        </w:rPr>
        <w:sectPr>
          <w:pgSz w:w="11930" w:h="16850"/>
          <w:pgMar w:top="740" w:right="566" w:bottom="280" w:left="566" w:header="720" w:footer="720" w:gutter="0"/>
          <w:cols w:space="720" w:num="1"/>
        </w:sectPr>
      </w:pPr>
    </w:p>
    <w:p w14:paraId="192039EF">
      <w:pPr>
        <w:pStyle w:val="5"/>
        <w:spacing w:before="102"/>
        <w:ind w:left="785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0</wp:posOffset>
                </wp:positionV>
                <wp:extent cx="6638925" cy="6905625"/>
                <wp:effectExtent l="0" t="0" r="0" b="0"/>
                <wp:wrapNone/>
                <wp:docPr id="33" name="Graphic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6905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38925" h="6905625">
                              <a:moveTo>
                                <a:pt x="6638925" y="0"/>
                              </a:moveTo>
                              <a:lnTo>
                                <a:pt x="0" y="0"/>
                              </a:lnTo>
                              <a:lnTo>
                                <a:pt x="0" y="6905625"/>
                              </a:lnTo>
                              <a:lnTo>
                                <a:pt x="6638925" y="6905625"/>
                              </a:lnTo>
                              <a:lnTo>
                                <a:pt x="66389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F4E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3" o:spid="_x0000_s1026" o:spt="100" style="position:absolute;left:0pt;margin-left:36pt;margin-top:0pt;height:543.75pt;width:522.75pt;mso-position-horizontal-relative:page;z-index:-251656192;mso-width-relative:page;mso-height-relative:page;" fillcolor="#EBF4EC" filled="t" stroked="f" coordsize="6638925,6905625" o:gfxdata="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Wi/bu&#10;1gAAAAkBAAAPAAAAAAAAAAEAIAAAACIAAABkcnMvZG93bnJldi54bWxQSwECFAAUAAAACACHTuJA&#10;2Vax/iMCAADqBAAADgAAAAAAAAABACAAAAAlAQAAZHJzL2Uyb0RvYy54bWxQSwUGAAAAAAYABgBZ&#10;AQAAugUAAAAA&#10;" path="m6638925,0l0,0,0,6905625,6638925,6905625,6638925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525F56"/>
          <w:spacing w:val="-2"/>
        </w:rPr>
        <w:t>sortnumbers(nums2)</w:t>
      </w:r>
    </w:p>
    <w:p w14:paraId="60DA7A30">
      <w:pPr>
        <w:pStyle w:val="5"/>
        <w:spacing w:before="43"/>
        <w:ind w:left="785"/>
      </w:pPr>
      <w:r>
        <w:rPr>
          <w:color w:val="53859A"/>
        </w:rPr>
        <w:t xml:space="preserve">assert </w:t>
      </w:r>
      <w:r>
        <w:rPr>
          <w:color w:val="525F56"/>
        </w:rPr>
        <w:t>nums2 == [-</w:t>
      </w:r>
      <w:r>
        <w:rPr>
          <w:color w:val="9E6F3B"/>
        </w:rPr>
        <w:t>1</w:t>
      </w:r>
      <w:r>
        <w:rPr>
          <w:color w:val="525F56"/>
        </w:rPr>
        <w:t xml:space="preserve">, </w:t>
      </w:r>
      <w:r>
        <w:rPr>
          <w:color w:val="9E6F3B"/>
        </w:rPr>
        <w:t>0</w:t>
      </w:r>
      <w:r>
        <w:rPr>
          <w:color w:val="525F56"/>
        </w:rPr>
        <w:t xml:space="preserve">, </w:t>
      </w:r>
      <w:r>
        <w:rPr>
          <w:color w:val="9E6F3B"/>
        </w:rPr>
        <w:t>3</w:t>
      </w:r>
      <w:r>
        <w:rPr>
          <w:color w:val="525F56"/>
        </w:rPr>
        <w:t xml:space="preserve">, </w:t>
      </w:r>
      <w:r>
        <w:rPr>
          <w:color w:val="9E6F3B"/>
        </w:rPr>
        <w:t>7</w:t>
      </w:r>
      <w:r>
        <w:rPr>
          <w:color w:val="525F56"/>
        </w:rPr>
        <w:t xml:space="preserve">, </w:t>
      </w:r>
      <w:r>
        <w:rPr>
          <w:color w:val="9E6F3B"/>
          <w:spacing w:val="-5"/>
        </w:rPr>
        <w:t>8</w:t>
      </w:r>
      <w:r>
        <w:rPr>
          <w:color w:val="525F56"/>
          <w:spacing w:val="-5"/>
        </w:rPr>
        <w:t>]</w:t>
      </w:r>
    </w:p>
    <w:p w14:paraId="5D88463B">
      <w:pPr>
        <w:pStyle w:val="5"/>
        <w:spacing w:before="185"/>
        <w:rPr>
          <w:sz w:val="20"/>
        </w:rPr>
      </w:pPr>
    </w:p>
    <w:tbl>
      <w:tblPr>
        <w:tblStyle w:val="4"/>
        <w:tblW w:w="0" w:type="auto"/>
        <w:tblInd w:w="75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5"/>
        <w:gridCol w:w="397"/>
        <w:gridCol w:w="377"/>
      </w:tblGrid>
      <w:tr w14:paraId="20B3E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6" w:hRule="atLeast"/>
        </w:trPr>
        <w:tc>
          <w:tcPr>
            <w:tcW w:w="3415" w:type="dxa"/>
          </w:tcPr>
          <w:p w14:paraId="59B04845">
            <w:pPr>
              <w:pStyle w:val="9"/>
              <w:spacing w:line="238" w:lineRule="exact"/>
              <w:rPr>
                <w:sz w:val="24"/>
              </w:rPr>
            </w:pPr>
            <w:r>
              <w:rPr>
                <w:color w:val="525F56"/>
                <w:sz w:val="24"/>
              </w:rPr>
              <w:t>nums3</w:t>
            </w:r>
            <w:r>
              <w:rPr>
                <w:color w:val="525F56"/>
                <w:spacing w:val="-5"/>
                <w:sz w:val="24"/>
              </w:rPr>
              <w:t xml:space="preserve"> </w:t>
            </w:r>
            <w:r>
              <w:rPr>
                <w:color w:val="525F56"/>
                <w:sz w:val="24"/>
              </w:rPr>
              <w:t xml:space="preserve">= </w:t>
            </w:r>
            <w:r>
              <w:rPr>
                <w:color w:val="525F56"/>
                <w:spacing w:val="-4"/>
                <w:sz w:val="24"/>
              </w:rPr>
              <w:t>[</w:t>
            </w:r>
            <w:r>
              <w:rPr>
                <w:color w:val="9E6F3B"/>
                <w:spacing w:val="-4"/>
                <w:sz w:val="24"/>
              </w:rPr>
              <w:t>10</w:t>
            </w:r>
            <w:r>
              <w:rPr>
                <w:color w:val="525F56"/>
                <w:spacing w:val="-4"/>
                <w:sz w:val="24"/>
              </w:rPr>
              <w:t>]</w:t>
            </w:r>
          </w:p>
          <w:p w14:paraId="3F383A5D">
            <w:pPr>
              <w:pStyle w:val="9"/>
              <w:spacing w:before="28" w:line="276" w:lineRule="auto"/>
              <w:ind w:right="254"/>
              <w:rPr>
                <w:sz w:val="24"/>
              </w:rPr>
            </w:pPr>
            <w:r>
              <w:rPr>
                <w:color w:val="525F56"/>
                <w:spacing w:val="-2"/>
                <w:sz w:val="24"/>
              </w:rPr>
              <w:t xml:space="preserve">sortnumbers(nums3) </w:t>
            </w:r>
            <w:r>
              <w:rPr>
                <w:color w:val="53859A"/>
                <w:sz w:val="24"/>
              </w:rPr>
              <w:t>assert</w:t>
            </w:r>
            <w:r>
              <w:rPr>
                <w:color w:val="53859A"/>
                <w:spacing w:val="-17"/>
                <w:sz w:val="24"/>
              </w:rPr>
              <w:t xml:space="preserve"> </w:t>
            </w:r>
            <w:r>
              <w:rPr>
                <w:color w:val="525F56"/>
                <w:sz w:val="24"/>
              </w:rPr>
              <w:t>nums3</w:t>
            </w:r>
            <w:r>
              <w:rPr>
                <w:color w:val="525F56"/>
                <w:spacing w:val="-17"/>
                <w:sz w:val="24"/>
              </w:rPr>
              <w:t xml:space="preserve"> </w:t>
            </w:r>
            <w:r>
              <w:rPr>
                <w:color w:val="525F56"/>
                <w:sz w:val="24"/>
              </w:rPr>
              <w:t>==</w:t>
            </w:r>
            <w:r>
              <w:rPr>
                <w:color w:val="525F56"/>
                <w:spacing w:val="-17"/>
                <w:sz w:val="24"/>
              </w:rPr>
              <w:t xml:space="preserve"> </w:t>
            </w:r>
            <w:r>
              <w:rPr>
                <w:color w:val="525F56"/>
                <w:sz w:val="24"/>
              </w:rPr>
              <w:t>[</w:t>
            </w:r>
            <w:r>
              <w:rPr>
                <w:color w:val="9E6F3B"/>
                <w:sz w:val="24"/>
              </w:rPr>
              <w:t>10</w:t>
            </w:r>
            <w:r>
              <w:rPr>
                <w:color w:val="525F56"/>
                <w:sz w:val="24"/>
              </w:rPr>
              <w:t>]</w:t>
            </w:r>
          </w:p>
        </w:tc>
        <w:tc>
          <w:tcPr>
            <w:tcW w:w="774" w:type="dxa"/>
            <w:gridSpan w:val="2"/>
            <w:vMerge w:val="restart"/>
          </w:tcPr>
          <w:p w14:paraId="61F5AE3E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  <w:tr w14:paraId="55781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3415" w:type="dxa"/>
          </w:tcPr>
          <w:p w14:paraId="022841F9">
            <w:pPr>
              <w:pStyle w:val="9"/>
              <w:spacing w:before="160"/>
              <w:rPr>
                <w:sz w:val="24"/>
              </w:rPr>
            </w:pPr>
            <w:r>
              <w:rPr>
                <w:color w:val="525F56"/>
                <w:sz w:val="24"/>
              </w:rPr>
              <w:t xml:space="preserve">nums4 = </w:t>
            </w:r>
            <w:r>
              <w:rPr>
                <w:color w:val="525F56"/>
                <w:spacing w:val="-5"/>
                <w:sz w:val="24"/>
              </w:rPr>
              <w:t>[]</w:t>
            </w:r>
          </w:p>
        </w:tc>
        <w:tc>
          <w:tcPr>
            <w:tcW w:w="774" w:type="dxa"/>
            <w:gridSpan w:val="2"/>
            <w:vMerge w:val="continue"/>
            <w:tcBorders>
              <w:top w:val="nil"/>
            </w:tcBorders>
          </w:tcPr>
          <w:p w14:paraId="7C1D2D2F">
            <w:pPr>
              <w:rPr>
                <w:sz w:val="2"/>
                <w:szCs w:val="2"/>
              </w:rPr>
            </w:pPr>
          </w:p>
        </w:tc>
      </w:tr>
      <w:tr w14:paraId="7B256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3415" w:type="dxa"/>
          </w:tcPr>
          <w:p w14:paraId="2673EB9A">
            <w:pPr>
              <w:pStyle w:val="9"/>
              <w:spacing w:line="280" w:lineRule="exact"/>
              <w:rPr>
                <w:sz w:val="24"/>
              </w:rPr>
            </w:pPr>
            <w:r>
              <w:rPr>
                <w:color w:val="525F56"/>
                <w:spacing w:val="-2"/>
                <w:sz w:val="24"/>
              </w:rPr>
              <w:t>sortnumbers(nums4)</w:t>
            </w:r>
          </w:p>
        </w:tc>
        <w:tc>
          <w:tcPr>
            <w:tcW w:w="774" w:type="dxa"/>
            <w:gridSpan w:val="2"/>
            <w:vMerge w:val="continue"/>
            <w:tcBorders>
              <w:top w:val="nil"/>
            </w:tcBorders>
          </w:tcPr>
          <w:p w14:paraId="01C80D4E">
            <w:pPr>
              <w:rPr>
                <w:sz w:val="2"/>
                <w:szCs w:val="2"/>
              </w:rPr>
            </w:pPr>
          </w:p>
        </w:tc>
      </w:tr>
      <w:tr w14:paraId="172CA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3415" w:type="dxa"/>
          </w:tcPr>
          <w:p w14:paraId="4516ED4A">
            <w:pPr>
              <w:pStyle w:val="9"/>
              <w:spacing w:line="279" w:lineRule="exact"/>
              <w:rPr>
                <w:sz w:val="24"/>
              </w:rPr>
            </w:pPr>
            <w:r>
              <w:rPr>
                <w:color w:val="53859A"/>
                <w:sz w:val="24"/>
              </w:rPr>
              <w:t xml:space="preserve">assert </w:t>
            </w:r>
            <w:r>
              <w:rPr>
                <w:color w:val="525F56"/>
                <w:sz w:val="24"/>
              </w:rPr>
              <w:t xml:space="preserve">nums4 == </w:t>
            </w:r>
            <w:r>
              <w:rPr>
                <w:color w:val="525F56"/>
                <w:spacing w:val="-5"/>
                <w:sz w:val="24"/>
              </w:rPr>
              <w:t>[]</w:t>
            </w:r>
          </w:p>
        </w:tc>
        <w:tc>
          <w:tcPr>
            <w:tcW w:w="774" w:type="dxa"/>
            <w:gridSpan w:val="2"/>
            <w:vMerge w:val="continue"/>
            <w:tcBorders>
              <w:top w:val="nil"/>
            </w:tcBorders>
          </w:tcPr>
          <w:p w14:paraId="233CA0DE">
            <w:pPr>
              <w:rPr>
                <w:sz w:val="2"/>
                <w:szCs w:val="2"/>
              </w:rPr>
            </w:pPr>
          </w:p>
        </w:tc>
      </w:tr>
      <w:tr w14:paraId="4A5A34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3415" w:type="dxa"/>
          </w:tcPr>
          <w:p w14:paraId="55FA1912">
            <w:pPr>
              <w:pStyle w:val="9"/>
              <w:spacing w:line="280" w:lineRule="exact"/>
              <w:rPr>
                <w:sz w:val="24"/>
              </w:rPr>
            </w:pPr>
            <w:r>
              <w:rPr>
                <w:color w:val="525F56"/>
                <w:sz w:val="24"/>
              </w:rPr>
              <w:t>nums5</w:t>
            </w:r>
            <w:r>
              <w:rPr>
                <w:color w:val="525F56"/>
                <w:spacing w:val="-1"/>
                <w:sz w:val="24"/>
              </w:rPr>
              <w:t xml:space="preserve"> </w:t>
            </w:r>
            <w:r>
              <w:rPr>
                <w:color w:val="525F56"/>
                <w:sz w:val="24"/>
              </w:rPr>
              <w:t>= [</w:t>
            </w:r>
            <w:r>
              <w:rPr>
                <w:color w:val="9E6F3B"/>
                <w:sz w:val="24"/>
              </w:rPr>
              <w:t>1</w:t>
            </w:r>
            <w:r>
              <w:rPr>
                <w:color w:val="525F56"/>
                <w:sz w:val="24"/>
              </w:rPr>
              <w:t xml:space="preserve">, </w:t>
            </w:r>
            <w:r>
              <w:rPr>
                <w:color w:val="9E6F3B"/>
                <w:sz w:val="24"/>
              </w:rPr>
              <w:t>2</w:t>
            </w:r>
            <w:r>
              <w:rPr>
                <w:color w:val="525F56"/>
                <w:sz w:val="24"/>
              </w:rPr>
              <w:t xml:space="preserve">, </w:t>
            </w:r>
            <w:r>
              <w:rPr>
                <w:color w:val="9E6F3B"/>
                <w:sz w:val="24"/>
              </w:rPr>
              <w:t>3</w:t>
            </w:r>
            <w:r>
              <w:rPr>
                <w:color w:val="525F56"/>
                <w:sz w:val="24"/>
              </w:rPr>
              <w:t xml:space="preserve">, </w:t>
            </w:r>
            <w:r>
              <w:rPr>
                <w:color w:val="9E6F3B"/>
                <w:sz w:val="24"/>
              </w:rPr>
              <w:t>4</w:t>
            </w:r>
            <w:r>
              <w:rPr>
                <w:color w:val="525F56"/>
                <w:sz w:val="24"/>
              </w:rPr>
              <w:t xml:space="preserve">, </w:t>
            </w:r>
            <w:r>
              <w:rPr>
                <w:color w:val="9E6F3B"/>
                <w:spacing w:val="-5"/>
                <w:sz w:val="24"/>
              </w:rPr>
              <w:t>5</w:t>
            </w:r>
            <w:r>
              <w:rPr>
                <w:color w:val="525F56"/>
                <w:spacing w:val="-5"/>
                <w:sz w:val="24"/>
              </w:rPr>
              <w:t>]</w:t>
            </w:r>
          </w:p>
        </w:tc>
        <w:tc>
          <w:tcPr>
            <w:tcW w:w="774" w:type="dxa"/>
            <w:gridSpan w:val="2"/>
            <w:vMerge w:val="continue"/>
            <w:tcBorders>
              <w:top w:val="nil"/>
            </w:tcBorders>
          </w:tcPr>
          <w:p w14:paraId="5DF974E9">
            <w:pPr>
              <w:rPr>
                <w:sz w:val="2"/>
                <w:szCs w:val="2"/>
              </w:rPr>
            </w:pPr>
          </w:p>
        </w:tc>
      </w:tr>
      <w:tr w14:paraId="0C5B8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3415" w:type="dxa"/>
          </w:tcPr>
          <w:p w14:paraId="447D2343">
            <w:pPr>
              <w:pStyle w:val="9"/>
              <w:spacing w:line="280" w:lineRule="exact"/>
              <w:rPr>
                <w:sz w:val="24"/>
              </w:rPr>
            </w:pPr>
            <w:r>
              <w:rPr>
                <w:color w:val="525F56"/>
                <w:spacing w:val="-2"/>
                <w:sz w:val="24"/>
              </w:rPr>
              <w:t>sortnumbers(nums5)</w:t>
            </w:r>
          </w:p>
        </w:tc>
        <w:tc>
          <w:tcPr>
            <w:tcW w:w="774" w:type="dxa"/>
            <w:gridSpan w:val="2"/>
            <w:vMerge w:val="continue"/>
            <w:tcBorders>
              <w:top w:val="nil"/>
            </w:tcBorders>
          </w:tcPr>
          <w:p w14:paraId="333FC8D1">
            <w:pPr>
              <w:rPr>
                <w:sz w:val="2"/>
                <w:szCs w:val="2"/>
              </w:rPr>
            </w:pPr>
          </w:p>
        </w:tc>
      </w:tr>
      <w:tr w14:paraId="2B2DB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3415" w:type="dxa"/>
          </w:tcPr>
          <w:p w14:paraId="6195D8BC">
            <w:pPr>
              <w:pStyle w:val="9"/>
              <w:rPr>
                <w:sz w:val="24"/>
              </w:rPr>
            </w:pPr>
            <w:r>
              <w:rPr>
                <w:color w:val="53859A"/>
                <w:sz w:val="24"/>
              </w:rPr>
              <w:t xml:space="preserve">assert </w:t>
            </w:r>
            <w:r>
              <w:rPr>
                <w:color w:val="525F56"/>
                <w:sz w:val="24"/>
              </w:rPr>
              <w:t>nums5 == [</w:t>
            </w:r>
            <w:r>
              <w:rPr>
                <w:color w:val="9E6F3B"/>
                <w:sz w:val="24"/>
              </w:rPr>
              <w:t>1</w:t>
            </w:r>
            <w:r>
              <w:rPr>
                <w:color w:val="525F56"/>
                <w:sz w:val="24"/>
              </w:rPr>
              <w:t xml:space="preserve">, </w:t>
            </w:r>
            <w:r>
              <w:rPr>
                <w:color w:val="9E6F3B"/>
                <w:sz w:val="24"/>
              </w:rPr>
              <w:t>2</w:t>
            </w:r>
            <w:r>
              <w:rPr>
                <w:color w:val="525F56"/>
                <w:sz w:val="24"/>
              </w:rPr>
              <w:t xml:space="preserve">, </w:t>
            </w:r>
            <w:r>
              <w:rPr>
                <w:color w:val="9E6F3B"/>
                <w:spacing w:val="-5"/>
                <w:sz w:val="24"/>
              </w:rPr>
              <w:t>3</w:t>
            </w:r>
            <w:r>
              <w:rPr>
                <w:color w:val="525F56"/>
                <w:spacing w:val="-5"/>
                <w:sz w:val="24"/>
              </w:rPr>
              <w:t>,</w:t>
            </w:r>
          </w:p>
        </w:tc>
        <w:tc>
          <w:tcPr>
            <w:tcW w:w="397" w:type="dxa"/>
          </w:tcPr>
          <w:p w14:paraId="704AE47D">
            <w:pPr>
              <w:pStyle w:val="9"/>
              <w:spacing w:line="279" w:lineRule="exact"/>
              <w:ind w:left="1"/>
              <w:jc w:val="center"/>
              <w:rPr>
                <w:sz w:val="24"/>
              </w:rPr>
            </w:pPr>
            <w:r>
              <w:rPr>
                <w:color w:val="9E6F3B"/>
                <w:spacing w:val="-5"/>
                <w:sz w:val="24"/>
              </w:rPr>
              <w:t>4</w:t>
            </w:r>
            <w:r>
              <w:rPr>
                <w:color w:val="525F56"/>
                <w:spacing w:val="-5"/>
                <w:sz w:val="24"/>
              </w:rPr>
              <w:t>,</w:t>
            </w:r>
          </w:p>
        </w:tc>
        <w:tc>
          <w:tcPr>
            <w:tcW w:w="377" w:type="dxa"/>
          </w:tcPr>
          <w:p w14:paraId="580BD635">
            <w:pPr>
              <w:pStyle w:val="9"/>
              <w:spacing w:line="279" w:lineRule="exact"/>
              <w:ind w:left="19"/>
              <w:jc w:val="center"/>
              <w:rPr>
                <w:sz w:val="24"/>
              </w:rPr>
            </w:pPr>
            <w:r>
              <w:rPr>
                <w:color w:val="9E6F3B"/>
                <w:spacing w:val="-5"/>
                <w:sz w:val="24"/>
              </w:rPr>
              <w:t>5</w:t>
            </w:r>
            <w:r>
              <w:rPr>
                <w:color w:val="525F56"/>
                <w:spacing w:val="-5"/>
                <w:sz w:val="24"/>
              </w:rPr>
              <w:t>]</w:t>
            </w:r>
          </w:p>
        </w:tc>
      </w:tr>
      <w:tr w14:paraId="586547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3415" w:type="dxa"/>
          </w:tcPr>
          <w:p w14:paraId="6C96B109">
            <w:pPr>
              <w:pStyle w:val="9"/>
              <w:spacing w:before="1"/>
              <w:rPr>
                <w:sz w:val="24"/>
              </w:rPr>
            </w:pPr>
            <w:r>
              <w:rPr>
                <w:color w:val="525F56"/>
                <w:sz w:val="24"/>
              </w:rPr>
              <w:t>nums6</w:t>
            </w:r>
            <w:r>
              <w:rPr>
                <w:color w:val="525F56"/>
                <w:spacing w:val="-1"/>
                <w:sz w:val="24"/>
              </w:rPr>
              <w:t xml:space="preserve"> </w:t>
            </w:r>
            <w:r>
              <w:rPr>
                <w:color w:val="525F56"/>
                <w:sz w:val="24"/>
              </w:rPr>
              <w:t>= [</w:t>
            </w:r>
            <w:r>
              <w:rPr>
                <w:color w:val="9E6F3B"/>
                <w:sz w:val="24"/>
              </w:rPr>
              <w:t>5</w:t>
            </w:r>
            <w:r>
              <w:rPr>
                <w:color w:val="525F56"/>
                <w:sz w:val="24"/>
              </w:rPr>
              <w:t xml:space="preserve">, </w:t>
            </w:r>
            <w:r>
              <w:rPr>
                <w:color w:val="9E6F3B"/>
                <w:sz w:val="24"/>
              </w:rPr>
              <w:t>4</w:t>
            </w:r>
            <w:r>
              <w:rPr>
                <w:color w:val="525F56"/>
                <w:sz w:val="24"/>
              </w:rPr>
              <w:t xml:space="preserve">, </w:t>
            </w:r>
            <w:r>
              <w:rPr>
                <w:color w:val="9E6F3B"/>
                <w:sz w:val="24"/>
              </w:rPr>
              <w:t>3</w:t>
            </w:r>
            <w:r>
              <w:rPr>
                <w:color w:val="525F56"/>
                <w:sz w:val="24"/>
              </w:rPr>
              <w:t xml:space="preserve">, </w:t>
            </w:r>
            <w:r>
              <w:rPr>
                <w:color w:val="9E6F3B"/>
                <w:sz w:val="24"/>
              </w:rPr>
              <w:t>2</w:t>
            </w:r>
            <w:r>
              <w:rPr>
                <w:color w:val="525F56"/>
                <w:sz w:val="24"/>
              </w:rPr>
              <w:t xml:space="preserve">, </w:t>
            </w:r>
            <w:r>
              <w:rPr>
                <w:color w:val="9E6F3B"/>
                <w:spacing w:val="-5"/>
                <w:sz w:val="24"/>
              </w:rPr>
              <w:t>1</w:t>
            </w:r>
            <w:r>
              <w:rPr>
                <w:color w:val="525F56"/>
                <w:spacing w:val="-5"/>
                <w:sz w:val="24"/>
              </w:rPr>
              <w:t>]</w:t>
            </w:r>
          </w:p>
        </w:tc>
        <w:tc>
          <w:tcPr>
            <w:tcW w:w="397" w:type="dxa"/>
          </w:tcPr>
          <w:p w14:paraId="6E063D4B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4A615EF4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  <w:tr w14:paraId="57A79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3415" w:type="dxa"/>
          </w:tcPr>
          <w:p w14:paraId="21DEA857">
            <w:pPr>
              <w:pStyle w:val="9"/>
              <w:spacing w:line="278" w:lineRule="exact"/>
              <w:rPr>
                <w:sz w:val="24"/>
              </w:rPr>
            </w:pPr>
            <w:r>
              <w:rPr>
                <w:color w:val="525F56"/>
                <w:spacing w:val="-2"/>
                <w:sz w:val="24"/>
              </w:rPr>
              <w:t>sortnumbers(nums6)</w:t>
            </w:r>
          </w:p>
        </w:tc>
        <w:tc>
          <w:tcPr>
            <w:tcW w:w="397" w:type="dxa"/>
          </w:tcPr>
          <w:p w14:paraId="499C14D4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5254C6AA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  <w:tr w14:paraId="09FF2C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3415" w:type="dxa"/>
          </w:tcPr>
          <w:p w14:paraId="6D5D23F0">
            <w:pPr>
              <w:pStyle w:val="9"/>
              <w:spacing w:line="279" w:lineRule="exact"/>
              <w:rPr>
                <w:sz w:val="24"/>
              </w:rPr>
            </w:pPr>
            <w:r>
              <w:rPr>
                <w:color w:val="53859A"/>
                <w:sz w:val="24"/>
              </w:rPr>
              <w:t xml:space="preserve">assert </w:t>
            </w:r>
            <w:r>
              <w:rPr>
                <w:color w:val="525F56"/>
                <w:sz w:val="24"/>
              </w:rPr>
              <w:t>nums6 == [</w:t>
            </w:r>
            <w:r>
              <w:rPr>
                <w:color w:val="9E6F3B"/>
                <w:sz w:val="24"/>
              </w:rPr>
              <w:t>1</w:t>
            </w:r>
            <w:r>
              <w:rPr>
                <w:color w:val="525F56"/>
                <w:sz w:val="24"/>
              </w:rPr>
              <w:t xml:space="preserve">, </w:t>
            </w:r>
            <w:r>
              <w:rPr>
                <w:color w:val="9E6F3B"/>
                <w:sz w:val="24"/>
              </w:rPr>
              <w:t>2</w:t>
            </w:r>
            <w:r>
              <w:rPr>
                <w:color w:val="525F56"/>
                <w:sz w:val="24"/>
              </w:rPr>
              <w:t xml:space="preserve">, </w:t>
            </w:r>
            <w:r>
              <w:rPr>
                <w:color w:val="9E6F3B"/>
                <w:spacing w:val="-5"/>
                <w:sz w:val="24"/>
              </w:rPr>
              <w:t>3</w:t>
            </w:r>
            <w:r>
              <w:rPr>
                <w:color w:val="525F56"/>
                <w:spacing w:val="-5"/>
                <w:sz w:val="24"/>
              </w:rPr>
              <w:t>,</w:t>
            </w:r>
          </w:p>
        </w:tc>
        <w:tc>
          <w:tcPr>
            <w:tcW w:w="397" w:type="dxa"/>
          </w:tcPr>
          <w:p w14:paraId="1C3B081A">
            <w:pPr>
              <w:pStyle w:val="9"/>
              <w:spacing w:line="279" w:lineRule="exact"/>
              <w:ind w:left="1"/>
              <w:jc w:val="center"/>
              <w:rPr>
                <w:sz w:val="24"/>
              </w:rPr>
            </w:pPr>
            <w:r>
              <w:rPr>
                <w:color w:val="9E6F3B"/>
                <w:spacing w:val="-5"/>
                <w:sz w:val="24"/>
              </w:rPr>
              <w:t>4</w:t>
            </w:r>
            <w:r>
              <w:rPr>
                <w:color w:val="525F56"/>
                <w:spacing w:val="-5"/>
                <w:sz w:val="24"/>
              </w:rPr>
              <w:t>,</w:t>
            </w:r>
          </w:p>
        </w:tc>
        <w:tc>
          <w:tcPr>
            <w:tcW w:w="377" w:type="dxa"/>
          </w:tcPr>
          <w:p w14:paraId="26CEE2A5">
            <w:pPr>
              <w:pStyle w:val="9"/>
              <w:spacing w:line="279" w:lineRule="exact"/>
              <w:ind w:left="19"/>
              <w:jc w:val="center"/>
              <w:rPr>
                <w:sz w:val="24"/>
              </w:rPr>
            </w:pPr>
            <w:r>
              <w:rPr>
                <w:color w:val="9E6F3B"/>
                <w:spacing w:val="-5"/>
                <w:sz w:val="24"/>
              </w:rPr>
              <w:t>5</w:t>
            </w:r>
            <w:r>
              <w:rPr>
                <w:color w:val="525F56"/>
                <w:spacing w:val="-5"/>
                <w:sz w:val="24"/>
              </w:rPr>
              <w:t>]</w:t>
            </w:r>
          </w:p>
        </w:tc>
      </w:tr>
      <w:tr w14:paraId="0BDE6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3415" w:type="dxa"/>
          </w:tcPr>
          <w:p w14:paraId="6956FB74">
            <w:pPr>
              <w:pStyle w:val="9"/>
              <w:spacing w:before="2"/>
              <w:rPr>
                <w:sz w:val="24"/>
              </w:rPr>
            </w:pPr>
            <w:r>
              <w:rPr>
                <w:color w:val="525F56"/>
                <w:sz w:val="24"/>
              </w:rPr>
              <w:t>nums7</w:t>
            </w:r>
            <w:r>
              <w:rPr>
                <w:color w:val="525F56"/>
                <w:spacing w:val="-1"/>
                <w:sz w:val="24"/>
              </w:rPr>
              <w:t xml:space="preserve"> </w:t>
            </w:r>
            <w:r>
              <w:rPr>
                <w:color w:val="525F56"/>
                <w:sz w:val="24"/>
              </w:rPr>
              <w:t>= [</w:t>
            </w:r>
            <w:r>
              <w:rPr>
                <w:color w:val="9E6F3B"/>
                <w:sz w:val="24"/>
              </w:rPr>
              <w:t>1</w:t>
            </w:r>
            <w:r>
              <w:rPr>
                <w:color w:val="525F56"/>
                <w:sz w:val="24"/>
              </w:rPr>
              <w:t xml:space="preserve">, </w:t>
            </w:r>
            <w:r>
              <w:rPr>
                <w:color w:val="9E6F3B"/>
                <w:sz w:val="24"/>
              </w:rPr>
              <w:t>1</w:t>
            </w:r>
            <w:r>
              <w:rPr>
                <w:color w:val="525F56"/>
                <w:sz w:val="24"/>
              </w:rPr>
              <w:t xml:space="preserve">, </w:t>
            </w:r>
            <w:r>
              <w:rPr>
                <w:color w:val="9E6F3B"/>
                <w:sz w:val="24"/>
              </w:rPr>
              <w:t>1</w:t>
            </w:r>
            <w:r>
              <w:rPr>
                <w:color w:val="525F56"/>
                <w:sz w:val="24"/>
              </w:rPr>
              <w:t xml:space="preserve">, </w:t>
            </w:r>
            <w:r>
              <w:rPr>
                <w:color w:val="9E6F3B"/>
                <w:spacing w:val="-5"/>
                <w:sz w:val="24"/>
              </w:rPr>
              <w:t>1</w:t>
            </w:r>
            <w:r>
              <w:rPr>
                <w:color w:val="525F56"/>
                <w:spacing w:val="-5"/>
                <w:sz w:val="24"/>
              </w:rPr>
              <w:t>]</w:t>
            </w:r>
          </w:p>
        </w:tc>
        <w:tc>
          <w:tcPr>
            <w:tcW w:w="397" w:type="dxa"/>
          </w:tcPr>
          <w:p w14:paraId="68B0589A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438B009B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  <w:tr w14:paraId="13617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3415" w:type="dxa"/>
          </w:tcPr>
          <w:p w14:paraId="555C0903">
            <w:pPr>
              <w:pStyle w:val="9"/>
              <w:spacing w:line="277" w:lineRule="exact"/>
              <w:rPr>
                <w:sz w:val="24"/>
              </w:rPr>
            </w:pPr>
            <w:r>
              <w:rPr>
                <w:color w:val="525F56"/>
                <w:spacing w:val="-2"/>
                <w:sz w:val="24"/>
              </w:rPr>
              <w:t>sortnumbers(nums7)</w:t>
            </w:r>
          </w:p>
        </w:tc>
        <w:tc>
          <w:tcPr>
            <w:tcW w:w="397" w:type="dxa"/>
          </w:tcPr>
          <w:p w14:paraId="01FAF83F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6076AB5E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  <w:tr w14:paraId="46EDB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3415" w:type="dxa"/>
          </w:tcPr>
          <w:p w14:paraId="4459526B">
            <w:pPr>
              <w:pStyle w:val="9"/>
              <w:spacing w:line="280" w:lineRule="exact"/>
              <w:rPr>
                <w:sz w:val="24"/>
              </w:rPr>
            </w:pPr>
            <w:r>
              <w:rPr>
                <w:color w:val="53859A"/>
                <w:sz w:val="24"/>
              </w:rPr>
              <w:t xml:space="preserve">assert </w:t>
            </w:r>
            <w:r>
              <w:rPr>
                <w:color w:val="525F56"/>
                <w:sz w:val="24"/>
              </w:rPr>
              <w:t>nums7 == [</w:t>
            </w:r>
            <w:r>
              <w:rPr>
                <w:color w:val="9E6F3B"/>
                <w:sz w:val="24"/>
              </w:rPr>
              <w:t>1</w:t>
            </w:r>
            <w:r>
              <w:rPr>
                <w:color w:val="525F56"/>
                <w:sz w:val="24"/>
              </w:rPr>
              <w:t xml:space="preserve">, </w:t>
            </w:r>
            <w:r>
              <w:rPr>
                <w:color w:val="9E6F3B"/>
                <w:sz w:val="24"/>
              </w:rPr>
              <w:t>1</w:t>
            </w:r>
            <w:r>
              <w:rPr>
                <w:color w:val="525F56"/>
                <w:sz w:val="24"/>
              </w:rPr>
              <w:t xml:space="preserve">, </w:t>
            </w:r>
            <w:r>
              <w:rPr>
                <w:color w:val="9E6F3B"/>
                <w:spacing w:val="-5"/>
                <w:sz w:val="24"/>
              </w:rPr>
              <w:t>1</w:t>
            </w:r>
            <w:r>
              <w:rPr>
                <w:color w:val="525F56"/>
                <w:spacing w:val="-5"/>
                <w:sz w:val="24"/>
              </w:rPr>
              <w:t>,</w:t>
            </w:r>
          </w:p>
        </w:tc>
        <w:tc>
          <w:tcPr>
            <w:tcW w:w="397" w:type="dxa"/>
          </w:tcPr>
          <w:p w14:paraId="40417281">
            <w:pPr>
              <w:pStyle w:val="9"/>
              <w:spacing w:line="280" w:lineRule="exact"/>
              <w:ind w:left="1"/>
              <w:jc w:val="center"/>
              <w:rPr>
                <w:sz w:val="24"/>
              </w:rPr>
            </w:pPr>
            <w:r>
              <w:rPr>
                <w:color w:val="9E6F3B"/>
                <w:spacing w:val="-5"/>
                <w:sz w:val="24"/>
              </w:rPr>
              <w:t>1</w:t>
            </w:r>
            <w:r>
              <w:rPr>
                <w:color w:val="525F56"/>
                <w:spacing w:val="-5"/>
                <w:sz w:val="24"/>
              </w:rPr>
              <w:t>]</w:t>
            </w:r>
          </w:p>
        </w:tc>
        <w:tc>
          <w:tcPr>
            <w:tcW w:w="377" w:type="dxa"/>
          </w:tcPr>
          <w:p w14:paraId="5148241E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  <w:tr w14:paraId="7BEA4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3415" w:type="dxa"/>
          </w:tcPr>
          <w:p w14:paraId="4E418926">
            <w:pPr>
              <w:pStyle w:val="9"/>
              <w:spacing w:before="2"/>
              <w:rPr>
                <w:sz w:val="24"/>
              </w:rPr>
            </w:pPr>
            <w:r>
              <w:rPr>
                <w:color w:val="525F56"/>
                <w:sz w:val="24"/>
              </w:rPr>
              <w:t>nums8</w:t>
            </w:r>
            <w:r>
              <w:rPr>
                <w:color w:val="525F56"/>
                <w:spacing w:val="-1"/>
                <w:sz w:val="24"/>
              </w:rPr>
              <w:t xml:space="preserve"> </w:t>
            </w:r>
            <w:r>
              <w:rPr>
                <w:color w:val="525F56"/>
                <w:sz w:val="24"/>
              </w:rPr>
              <w:t>= [</w:t>
            </w:r>
            <w:r>
              <w:rPr>
                <w:color w:val="9E6F3B"/>
                <w:sz w:val="24"/>
              </w:rPr>
              <w:t>2</w:t>
            </w:r>
            <w:r>
              <w:rPr>
                <w:color w:val="525F56"/>
                <w:sz w:val="24"/>
              </w:rPr>
              <w:t xml:space="preserve">, </w:t>
            </w:r>
            <w:r>
              <w:rPr>
                <w:color w:val="9E6F3B"/>
                <w:sz w:val="24"/>
              </w:rPr>
              <w:t>3</w:t>
            </w:r>
            <w:r>
              <w:rPr>
                <w:color w:val="525F56"/>
                <w:sz w:val="24"/>
              </w:rPr>
              <w:t xml:space="preserve">, </w:t>
            </w:r>
            <w:r>
              <w:rPr>
                <w:color w:val="9E6F3B"/>
                <w:sz w:val="24"/>
              </w:rPr>
              <w:t>2</w:t>
            </w:r>
            <w:r>
              <w:rPr>
                <w:color w:val="525F56"/>
                <w:sz w:val="24"/>
              </w:rPr>
              <w:t xml:space="preserve">, </w:t>
            </w:r>
            <w:r>
              <w:rPr>
                <w:color w:val="9E6F3B"/>
                <w:sz w:val="24"/>
              </w:rPr>
              <w:t>1</w:t>
            </w:r>
            <w:r>
              <w:rPr>
                <w:color w:val="525F56"/>
                <w:sz w:val="24"/>
              </w:rPr>
              <w:t xml:space="preserve">, </w:t>
            </w:r>
            <w:r>
              <w:rPr>
                <w:color w:val="9E6F3B"/>
                <w:spacing w:val="-5"/>
                <w:sz w:val="24"/>
              </w:rPr>
              <w:t>3</w:t>
            </w:r>
            <w:r>
              <w:rPr>
                <w:color w:val="525F56"/>
                <w:spacing w:val="-5"/>
                <w:sz w:val="24"/>
              </w:rPr>
              <w:t>]</w:t>
            </w:r>
          </w:p>
        </w:tc>
        <w:tc>
          <w:tcPr>
            <w:tcW w:w="397" w:type="dxa"/>
          </w:tcPr>
          <w:p w14:paraId="58996438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5B3466D6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  <w:tr w14:paraId="11BF0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3415" w:type="dxa"/>
          </w:tcPr>
          <w:p w14:paraId="4ABC937C">
            <w:pPr>
              <w:pStyle w:val="9"/>
              <w:spacing w:line="277" w:lineRule="exact"/>
              <w:rPr>
                <w:sz w:val="24"/>
              </w:rPr>
            </w:pPr>
            <w:r>
              <w:rPr>
                <w:color w:val="525F56"/>
                <w:spacing w:val="-2"/>
                <w:sz w:val="24"/>
              </w:rPr>
              <w:t>sortnumbers(nums8)</w:t>
            </w:r>
          </w:p>
        </w:tc>
        <w:tc>
          <w:tcPr>
            <w:tcW w:w="397" w:type="dxa"/>
          </w:tcPr>
          <w:p w14:paraId="2C660668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3A6E1C43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  <w:tr w14:paraId="75D75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3415" w:type="dxa"/>
          </w:tcPr>
          <w:p w14:paraId="563EEE6F">
            <w:pPr>
              <w:pStyle w:val="9"/>
              <w:spacing w:line="280" w:lineRule="exact"/>
              <w:rPr>
                <w:sz w:val="24"/>
              </w:rPr>
            </w:pPr>
            <w:r>
              <w:rPr>
                <w:color w:val="53859A"/>
                <w:sz w:val="24"/>
              </w:rPr>
              <w:t xml:space="preserve">assert </w:t>
            </w:r>
            <w:r>
              <w:rPr>
                <w:color w:val="525F56"/>
                <w:sz w:val="24"/>
              </w:rPr>
              <w:t>nums8 == [</w:t>
            </w:r>
            <w:r>
              <w:rPr>
                <w:color w:val="9E6F3B"/>
                <w:sz w:val="24"/>
              </w:rPr>
              <w:t>1</w:t>
            </w:r>
            <w:r>
              <w:rPr>
                <w:color w:val="525F56"/>
                <w:sz w:val="24"/>
              </w:rPr>
              <w:t xml:space="preserve">, </w:t>
            </w:r>
            <w:r>
              <w:rPr>
                <w:color w:val="9E6F3B"/>
                <w:sz w:val="24"/>
              </w:rPr>
              <w:t>2</w:t>
            </w:r>
            <w:r>
              <w:rPr>
                <w:color w:val="525F56"/>
                <w:sz w:val="24"/>
              </w:rPr>
              <w:t xml:space="preserve">, </w:t>
            </w:r>
            <w:r>
              <w:rPr>
                <w:color w:val="9E6F3B"/>
                <w:spacing w:val="-5"/>
                <w:sz w:val="24"/>
              </w:rPr>
              <w:t>2</w:t>
            </w:r>
            <w:r>
              <w:rPr>
                <w:color w:val="525F56"/>
                <w:spacing w:val="-5"/>
                <w:sz w:val="24"/>
              </w:rPr>
              <w:t>,</w:t>
            </w:r>
          </w:p>
        </w:tc>
        <w:tc>
          <w:tcPr>
            <w:tcW w:w="397" w:type="dxa"/>
          </w:tcPr>
          <w:p w14:paraId="6D261D4F">
            <w:pPr>
              <w:pStyle w:val="9"/>
              <w:spacing w:line="280" w:lineRule="exact"/>
              <w:ind w:left="1"/>
              <w:jc w:val="center"/>
              <w:rPr>
                <w:sz w:val="24"/>
              </w:rPr>
            </w:pPr>
            <w:r>
              <w:rPr>
                <w:color w:val="9E6F3B"/>
                <w:spacing w:val="-5"/>
                <w:sz w:val="24"/>
              </w:rPr>
              <w:t>3</w:t>
            </w:r>
            <w:r>
              <w:rPr>
                <w:color w:val="525F56"/>
                <w:spacing w:val="-5"/>
                <w:sz w:val="24"/>
              </w:rPr>
              <w:t>,</w:t>
            </w:r>
          </w:p>
        </w:tc>
        <w:tc>
          <w:tcPr>
            <w:tcW w:w="377" w:type="dxa"/>
          </w:tcPr>
          <w:p w14:paraId="05117A75">
            <w:pPr>
              <w:pStyle w:val="9"/>
              <w:spacing w:line="280" w:lineRule="exact"/>
              <w:ind w:left="19"/>
              <w:jc w:val="center"/>
              <w:rPr>
                <w:sz w:val="24"/>
              </w:rPr>
            </w:pPr>
            <w:r>
              <w:rPr>
                <w:color w:val="9E6F3B"/>
                <w:spacing w:val="-5"/>
                <w:sz w:val="24"/>
              </w:rPr>
              <w:t>3</w:t>
            </w:r>
            <w:r>
              <w:rPr>
                <w:color w:val="525F56"/>
                <w:spacing w:val="-5"/>
                <w:sz w:val="24"/>
              </w:rPr>
              <w:t>]</w:t>
            </w:r>
          </w:p>
        </w:tc>
      </w:tr>
      <w:tr w14:paraId="41D28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3415" w:type="dxa"/>
          </w:tcPr>
          <w:p w14:paraId="61082E10">
            <w:pPr>
              <w:pStyle w:val="9"/>
              <w:rPr>
                <w:sz w:val="24"/>
              </w:rPr>
            </w:pPr>
            <w:r>
              <w:rPr>
                <w:color w:val="525F56"/>
                <w:sz w:val="24"/>
              </w:rPr>
              <w:t>nums10</w:t>
            </w:r>
            <w:r>
              <w:rPr>
                <w:color w:val="525F56"/>
                <w:spacing w:val="-1"/>
                <w:sz w:val="24"/>
              </w:rPr>
              <w:t xml:space="preserve"> </w:t>
            </w:r>
            <w:r>
              <w:rPr>
                <w:color w:val="525F56"/>
                <w:sz w:val="24"/>
              </w:rPr>
              <w:t>= [</w:t>
            </w:r>
            <w:r>
              <w:rPr>
                <w:color w:val="9E6F3B"/>
                <w:sz w:val="24"/>
              </w:rPr>
              <w:t>0</w:t>
            </w:r>
            <w:r>
              <w:rPr>
                <w:color w:val="525F56"/>
                <w:sz w:val="24"/>
              </w:rPr>
              <w:t xml:space="preserve">, </w:t>
            </w:r>
            <w:r>
              <w:rPr>
                <w:color w:val="9E6F3B"/>
                <w:sz w:val="24"/>
              </w:rPr>
              <w:t>0</w:t>
            </w:r>
            <w:r>
              <w:rPr>
                <w:color w:val="525F56"/>
                <w:sz w:val="24"/>
              </w:rPr>
              <w:t xml:space="preserve">, </w:t>
            </w:r>
            <w:r>
              <w:rPr>
                <w:color w:val="9E6F3B"/>
                <w:sz w:val="24"/>
              </w:rPr>
              <w:t>0</w:t>
            </w:r>
            <w:r>
              <w:rPr>
                <w:color w:val="525F56"/>
                <w:sz w:val="24"/>
              </w:rPr>
              <w:t xml:space="preserve">, </w:t>
            </w:r>
            <w:r>
              <w:rPr>
                <w:color w:val="9E6F3B"/>
                <w:spacing w:val="-5"/>
                <w:sz w:val="24"/>
              </w:rPr>
              <w:t>0</w:t>
            </w:r>
            <w:r>
              <w:rPr>
                <w:color w:val="525F56"/>
                <w:spacing w:val="-5"/>
                <w:sz w:val="24"/>
              </w:rPr>
              <w:t>]</w:t>
            </w:r>
          </w:p>
          <w:p w14:paraId="045B8F92">
            <w:pPr>
              <w:pStyle w:val="9"/>
              <w:spacing w:before="27" w:line="263" w:lineRule="exact"/>
              <w:rPr>
                <w:sz w:val="24"/>
              </w:rPr>
            </w:pPr>
            <w:r>
              <w:rPr>
                <w:color w:val="525F56"/>
                <w:spacing w:val="-2"/>
                <w:sz w:val="24"/>
              </w:rPr>
              <w:t>sortnumbers(nums10)</w:t>
            </w:r>
          </w:p>
        </w:tc>
        <w:tc>
          <w:tcPr>
            <w:tcW w:w="397" w:type="dxa"/>
          </w:tcPr>
          <w:p w14:paraId="16050D22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377" w:type="dxa"/>
          </w:tcPr>
          <w:p w14:paraId="4FA41366">
            <w:pPr>
              <w:pStyle w:val="9"/>
              <w:ind w:left="0"/>
              <w:rPr>
                <w:rFonts w:ascii="Times New Roman"/>
                <w:sz w:val="24"/>
              </w:rPr>
            </w:pPr>
          </w:p>
        </w:tc>
      </w:tr>
    </w:tbl>
    <w:p w14:paraId="78290029">
      <w:pPr>
        <w:pStyle w:val="5"/>
        <w:spacing w:before="63"/>
        <w:ind w:left="785"/>
      </w:pPr>
      <w:r>
        <w:rPr>
          <w:color w:val="53859A"/>
        </w:rPr>
        <w:t xml:space="preserve">assert </w:t>
      </w:r>
      <w:r>
        <w:rPr>
          <w:color w:val="525F56"/>
        </w:rPr>
        <w:t>nums10 == [</w:t>
      </w:r>
      <w:r>
        <w:rPr>
          <w:color w:val="9E6F3B"/>
        </w:rPr>
        <w:t>0</w:t>
      </w:r>
      <w:r>
        <w:rPr>
          <w:color w:val="525F56"/>
        </w:rPr>
        <w:t xml:space="preserve">, </w:t>
      </w:r>
      <w:r>
        <w:rPr>
          <w:color w:val="9E6F3B"/>
        </w:rPr>
        <w:t>0</w:t>
      </w:r>
      <w:r>
        <w:rPr>
          <w:color w:val="525F56"/>
        </w:rPr>
        <w:t xml:space="preserve">, </w:t>
      </w:r>
      <w:r>
        <w:rPr>
          <w:color w:val="9E6F3B"/>
        </w:rPr>
        <w:t>0</w:t>
      </w:r>
      <w:r>
        <w:rPr>
          <w:color w:val="525F56"/>
        </w:rPr>
        <w:t xml:space="preserve">, </w:t>
      </w:r>
      <w:r>
        <w:rPr>
          <w:color w:val="9E6F3B"/>
          <w:spacing w:val="-5"/>
        </w:rPr>
        <w:t>0</w:t>
      </w:r>
      <w:r>
        <w:rPr>
          <w:color w:val="525F56"/>
          <w:spacing w:val="-5"/>
        </w:rPr>
        <w:t>]</w:t>
      </w:r>
    </w:p>
    <w:p w14:paraId="355AA8F7">
      <w:pPr>
        <w:pStyle w:val="5"/>
        <w:spacing w:before="43"/>
        <w:ind w:left="785"/>
      </w:pPr>
      <w:r>
        <w:rPr>
          <w:color w:val="525F56"/>
        </w:rPr>
        <w:t>nums11</w:t>
      </w:r>
      <w:r>
        <w:rPr>
          <w:color w:val="525F56"/>
          <w:spacing w:val="-1"/>
        </w:rPr>
        <w:t xml:space="preserve"> </w:t>
      </w:r>
      <w:r>
        <w:rPr>
          <w:color w:val="525F56"/>
        </w:rPr>
        <w:t>= [</w:t>
      </w:r>
      <w:r>
        <w:rPr>
          <w:color w:val="9E6F3B"/>
        </w:rPr>
        <w:t>5</w:t>
      </w:r>
      <w:r>
        <w:rPr>
          <w:color w:val="525F56"/>
        </w:rPr>
        <w:t xml:space="preserve">, </w:t>
      </w:r>
      <w:r>
        <w:rPr>
          <w:color w:val="9E6F3B"/>
        </w:rPr>
        <w:t>3</w:t>
      </w:r>
      <w:r>
        <w:rPr>
          <w:color w:val="525F56"/>
        </w:rPr>
        <w:t xml:space="preserve">, </w:t>
      </w:r>
      <w:r>
        <w:rPr>
          <w:color w:val="9E6F3B"/>
        </w:rPr>
        <w:t>8</w:t>
      </w:r>
      <w:r>
        <w:rPr>
          <w:color w:val="525F56"/>
        </w:rPr>
        <w:t xml:space="preserve">, </w:t>
      </w:r>
      <w:r>
        <w:rPr>
          <w:color w:val="9E6F3B"/>
        </w:rPr>
        <w:t>6</w:t>
      </w:r>
      <w:r>
        <w:rPr>
          <w:color w:val="525F56"/>
        </w:rPr>
        <w:t xml:space="preserve">, </w:t>
      </w:r>
      <w:r>
        <w:rPr>
          <w:color w:val="9E6F3B"/>
          <w:spacing w:val="-5"/>
        </w:rPr>
        <w:t>2</w:t>
      </w:r>
      <w:r>
        <w:rPr>
          <w:color w:val="525F56"/>
          <w:spacing w:val="-5"/>
        </w:rPr>
        <w:t>]</w:t>
      </w:r>
    </w:p>
    <w:p w14:paraId="3367393F">
      <w:pPr>
        <w:pStyle w:val="5"/>
        <w:spacing w:before="43"/>
        <w:ind w:left="785"/>
      </w:pPr>
      <w:r>
        <w:rPr>
          <w:color w:val="525F56"/>
          <w:spacing w:val="-2"/>
        </w:rPr>
        <w:t>sortnumbers(nums11)</w:t>
      </w:r>
    </w:p>
    <w:p w14:paraId="1336BD07">
      <w:pPr>
        <w:pStyle w:val="5"/>
        <w:spacing w:before="43"/>
        <w:ind w:left="785"/>
      </w:pPr>
      <w:r>
        <w:rPr>
          <w:color w:val="53859A"/>
        </w:rPr>
        <w:t xml:space="preserve">assert </w:t>
      </w:r>
      <w:r>
        <w:rPr>
          <w:color w:val="525F56"/>
        </w:rPr>
        <w:t>nums11 == [</w:t>
      </w:r>
      <w:r>
        <w:rPr>
          <w:color w:val="9E6F3B"/>
        </w:rPr>
        <w:t>2</w:t>
      </w:r>
      <w:r>
        <w:rPr>
          <w:color w:val="525F56"/>
        </w:rPr>
        <w:t xml:space="preserve">, </w:t>
      </w:r>
      <w:r>
        <w:rPr>
          <w:color w:val="9E6F3B"/>
        </w:rPr>
        <w:t>3</w:t>
      </w:r>
      <w:r>
        <w:rPr>
          <w:color w:val="525F56"/>
        </w:rPr>
        <w:t xml:space="preserve">, </w:t>
      </w:r>
      <w:r>
        <w:rPr>
          <w:color w:val="9E6F3B"/>
        </w:rPr>
        <w:t>5</w:t>
      </w:r>
      <w:r>
        <w:rPr>
          <w:color w:val="525F56"/>
        </w:rPr>
        <w:t xml:space="preserve">, </w:t>
      </w:r>
      <w:r>
        <w:rPr>
          <w:color w:val="9E6F3B"/>
        </w:rPr>
        <w:t>6</w:t>
      </w:r>
      <w:r>
        <w:rPr>
          <w:color w:val="525F56"/>
        </w:rPr>
        <w:t xml:space="preserve">, </w:t>
      </w:r>
      <w:r>
        <w:rPr>
          <w:color w:val="9E6F3B"/>
          <w:spacing w:val="-5"/>
        </w:rPr>
        <w:t>8</w:t>
      </w:r>
      <w:r>
        <w:rPr>
          <w:color w:val="525F56"/>
          <w:spacing w:val="-5"/>
        </w:rPr>
        <w:t>]</w:t>
      </w:r>
    </w:p>
    <w:p w14:paraId="7C977EFF">
      <w:pPr>
        <w:pStyle w:val="5"/>
        <w:spacing w:before="40"/>
        <w:ind w:left="785"/>
      </w:pPr>
      <w:r>
        <w:rPr>
          <w:color w:val="525F56"/>
        </w:rPr>
        <w:t>nums12</w:t>
      </w:r>
      <w:r>
        <w:rPr>
          <w:color w:val="525F56"/>
          <w:spacing w:val="-1"/>
        </w:rPr>
        <w:t xml:space="preserve"> </w:t>
      </w:r>
      <w:r>
        <w:rPr>
          <w:color w:val="525F56"/>
        </w:rPr>
        <w:t>= [</w:t>
      </w:r>
      <w:r>
        <w:rPr>
          <w:color w:val="9E6F3B"/>
        </w:rPr>
        <w:t>9</w:t>
      </w:r>
      <w:r>
        <w:rPr>
          <w:color w:val="525F56"/>
        </w:rPr>
        <w:t xml:space="preserve">, </w:t>
      </w:r>
      <w:r>
        <w:rPr>
          <w:color w:val="9E6F3B"/>
        </w:rPr>
        <w:t>7</w:t>
      </w:r>
      <w:r>
        <w:rPr>
          <w:color w:val="525F56"/>
        </w:rPr>
        <w:t xml:space="preserve">, </w:t>
      </w:r>
      <w:r>
        <w:rPr>
          <w:color w:val="9E6F3B"/>
        </w:rPr>
        <w:t>5</w:t>
      </w:r>
      <w:r>
        <w:rPr>
          <w:color w:val="525F56"/>
        </w:rPr>
        <w:t xml:space="preserve">, </w:t>
      </w:r>
      <w:r>
        <w:rPr>
          <w:color w:val="9E6F3B"/>
        </w:rPr>
        <w:t>3</w:t>
      </w:r>
      <w:r>
        <w:rPr>
          <w:color w:val="525F56"/>
        </w:rPr>
        <w:t xml:space="preserve">, </w:t>
      </w:r>
      <w:r>
        <w:rPr>
          <w:color w:val="9E6F3B"/>
          <w:spacing w:val="-5"/>
        </w:rPr>
        <w:t>1</w:t>
      </w:r>
      <w:r>
        <w:rPr>
          <w:color w:val="525F56"/>
          <w:spacing w:val="-5"/>
        </w:rPr>
        <w:t>]</w:t>
      </w:r>
    </w:p>
    <w:p w14:paraId="2B810E08">
      <w:pPr>
        <w:pStyle w:val="5"/>
        <w:spacing w:before="43"/>
        <w:ind w:left="785"/>
      </w:pPr>
      <w:r>
        <w:rPr>
          <w:color w:val="525F56"/>
          <w:spacing w:val="-2"/>
        </w:rPr>
        <w:t>sortnumbers(nums12)</w:t>
      </w:r>
    </w:p>
    <w:p w14:paraId="37D3D697">
      <w:pPr>
        <w:pStyle w:val="5"/>
        <w:spacing w:before="43"/>
        <w:ind w:left="785"/>
      </w:pPr>
      <w:r>
        <w:rPr>
          <w:color w:val="53859A"/>
        </w:rPr>
        <w:t xml:space="preserve">assert </w:t>
      </w:r>
      <w:r>
        <w:rPr>
          <w:color w:val="525F56"/>
        </w:rPr>
        <w:t>nums12 == [</w:t>
      </w:r>
      <w:r>
        <w:rPr>
          <w:color w:val="9E6F3B"/>
        </w:rPr>
        <w:t>1</w:t>
      </w:r>
      <w:r>
        <w:rPr>
          <w:color w:val="525F56"/>
        </w:rPr>
        <w:t xml:space="preserve">, </w:t>
      </w:r>
      <w:r>
        <w:rPr>
          <w:color w:val="9E6F3B"/>
        </w:rPr>
        <w:t>3</w:t>
      </w:r>
      <w:r>
        <w:rPr>
          <w:color w:val="525F56"/>
        </w:rPr>
        <w:t xml:space="preserve">, </w:t>
      </w:r>
      <w:r>
        <w:rPr>
          <w:color w:val="9E6F3B"/>
        </w:rPr>
        <w:t>5</w:t>
      </w:r>
      <w:r>
        <w:rPr>
          <w:color w:val="525F56"/>
        </w:rPr>
        <w:t xml:space="preserve">, </w:t>
      </w:r>
      <w:r>
        <w:rPr>
          <w:color w:val="9E6F3B"/>
        </w:rPr>
        <w:t>7</w:t>
      </w:r>
      <w:r>
        <w:rPr>
          <w:color w:val="525F56"/>
        </w:rPr>
        <w:t xml:space="preserve">, </w:t>
      </w:r>
      <w:r>
        <w:rPr>
          <w:color w:val="9E6F3B"/>
          <w:spacing w:val="-5"/>
        </w:rPr>
        <w:t>9</w:t>
      </w:r>
      <w:r>
        <w:rPr>
          <w:color w:val="525F56"/>
          <w:spacing w:val="-5"/>
        </w:rPr>
        <w:t>]</w:t>
      </w:r>
    </w:p>
    <w:p w14:paraId="4D36319F">
      <w:pPr>
        <w:pStyle w:val="5"/>
        <w:spacing w:before="84"/>
      </w:pPr>
    </w:p>
    <w:p w14:paraId="26D123CB">
      <w:pPr>
        <w:pStyle w:val="5"/>
        <w:ind w:left="785"/>
      </w:pPr>
      <w:r>
        <w:rPr>
          <w:color w:val="525F56"/>
        </w:rPr>
        <w:t>print(</w:t>
      </w:r>
      <w:r>
        <w:rPr>
          <w:color w:val="479961"/>
        </w:rPr>
        <w:t>"All</w:t>
      </w:r>
      <w:r>
        <w:rPr>
          <w:color w:val="479961"/>
          <w:spacing w:val="-1"/>
        </w:rPr>
        <w:t xml:space="preserve"> </w:t>
      </w:r>
      <w:r>
        <w:rPr>
          <w:color w:val="479961"/>
        </w:rPr>
        <w:t xml:space="preserve">test cases </w:t>
      </w:r>
      <w:r>
        <w:rPr>
          <w:color w:val="479961"/>
          <w:spacing w:val="-2"/>
        </w:rPr>
        <w:t>passed!"</w:t>
      </w:r>
      <w:r>
        <w:rPr>
          <w:color w:val="525F56"/>
          <w:spacing w:val="-2"/>
        </w:rPr>
        <w:t>)</w:t>
      </w:r>
    </w:p>
    <w:p w14:paraId="696B072A">
      <w:pPr>
        <w:pStyle w:val="5"/>
        <w:spacing w:before="153"/>
        <w:ind w:left="153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0D010557">
      <w:pPr>
        <w:pStyle w:val="5"/>
        <w:spacing w:before="206"/>
        <w:rPr>
          <w:rFonts w:ascii="Calibri"/>
        </w:rPr>
      </w:pPr>
    </w:p>
    <w:p w14:paraId="588189B7">
      <w:pPr>
        <w:pStyle w:val="2"/>
        <w:spacing w:before="1"/>
        <w:rPr>
          <w:u w:val="none"/>
        </w:rPr>
      </w:pPr>
      <w:r>
        <w:rPr>
          <w:u w:val="thick"/>
        </w:rPr>
        <w:t>Task</w:t>
      </w:r>
      <w:r>
        <w:rPr>
          <w:spacing w:val="-9"/>
          <w:u w:val="thick"/>
        </w:rPr>
        <w:t xml:space="preserve"> </w:t>
      </w:r>
      <w:r>
        <w:rPr>
          <w:u w:val="thick"/>
        </w:rPr>
        <w:t>11</w:t>
      </w:r>
      <w:r>
        <w:rPr>
          <w:spacing w:val="-11"/>
          <w:u w:val="thick"/>
        </w:rPr>
        <w:t xml:space="preserve"> </w:t>
      </w:r>
      <w:r>
        <w:rPr>
          <w:spacing w:val="-10"/>
          <w:u w:val="thick"/>
        </w:rPr>
        <w:t>:</w:t>
      </w:r>
    </w:p>
    <w:p w14:paraId="6D712119">
      <w:pPr>
        <w:pStyle w:val="5"/>
        <w:spacing w:before="206" w:line="410" w:lineRule="auto"/>
        <w:ind w:left="153" w:right="4102"/>
        <w:rPr>
          <w:rFonts w:ascii="Calibri"/>
        </w:rPr>
      </w:pPr>
      <w:r>
        <w:rPr>
          <w:rFonts w:ascii="Calibri"/>
        </w:rPr>
        <w:t>Write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function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ReverseString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validate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its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implementation using 5 unittest test cases</w:t>
      </w:r>
    </w:p>
    <w:p w14:paraId="4FFED37F">
      <w:pPr>
        <w:pStyle w:val="5"/>
        <w:spacing w:after="0" w:line="410" w:lineRule="auto"/>
        <w:rPr>
          <w:rFonts w:ascii="Calibri"/>
        </w:rPr>
        <w:sectPr>
          <w:pgSz w:w="11930" w:h="16850"/>
          <w:pgMar w:top="720" w:right="566" w:bottom="280" w:left="566" w:header="720" w:footer="720" w:gutter="0"/>
          <w:cols w:space="720" w:num="1"/>
        </w:sectPr>
      </w:pPr>
    </w:p>
    <w:p w14:paraId="0CB33368">
      <w:pPr>
        <w:pStyle w:val="5"/>
        <w:ind w:left="184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682615" cy="1943735"/>
            <wp:effectExtent l="0" t="0" r="0" b="0"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171" cy="194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D30A9">
      <w:pPr>
        <w:pStyle w:val="5"/>
        <w:spacing w:before="12"/>
        <w:rPr>
          <w:rFonts w:ascii="Calibri"/>
        </w:rPr>
      </w:pPr>
    </w:p>
    <w:p w14:paraId="4B469363">
      <w:pPr>
        <w:pStyle w:val="2"/>
        <w:spacing w:before="1"/>
        <w:rPr>
          <w:u w:val="none"/>
        </w:rPr>
      </w:pPr>
      <w:r>
        <w:rPr>
          <w:spacing w:val="-2"/>
          <w:u w:val="thick"/>
        </w:rPr>
        <w:t>code:</w:t>
      </w:r>
    </w:p>
    <w:p w14:paraId="6B465E7D">
      <w:pPr>
        <w:pStyle w:val="5"/>
        <w:spacing w:before="7"/>
        <w:rPr>
          <w:rFonts w:ascii="Calibri"/>
          <w:b/>
          <w:i/>
          <w:sz w:val="14"/>
        </w:rPr>
      </w:pPr>
      <w:r>
        <w:rPr>
          <w:rFonts w:ascii="Calibri"/>
          <w:b/>
          <w:i/>
          <w:sz w:val="14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128270</wp:posOffset>
                </wp:positionV>
                <wp:extent cx="6638925" cy="3619500"/>
                <wp:effectExtent l="0" t="0" r="0" b="0"/>
                <wp:wrapTopAndBottom/>
                <wp:docPr id="35" name="Text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8925" cy="3619500"/>
                        </a:xfrm>
                        <a:prstGeom prst="rect">
                          <a:avLst/>
                        </a:prstGeom>
                        <a:solidFill>
                          <a:srgbClr val="EBF4EC"/>
                        </a:solidFill>
                      </wps:spPr>
                      <wps:txbx>
                        <w:txbxContent>
                          <w:p w14:paraId="1802482F">
                            <w:pPr>
                              <w:pStyle w:val="5"/>
                              <w:spacing w:before="103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25F56"/>
                              </w:rPr>
                              <w:t xml:space="preserve">import 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unittest</w:t>
                            </w:r>
                          </w:p>
                          <w:p w14:paraId="4E5BD064">
                            <w:pPr>
                              <w:pStyle w:val="5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1A3243A7">
                            <w:pPr>
                              <w:pStyle w:val="5"/>
                              <w:spacing w:before="1" w:line="276" w:lineRule="auto"/>
                              <w:ind w:left="631" w:right="7027" w:hanging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  <w:spacing w:val="-2"/>
                              </w:rPr>
                              <w:t>def</w:t>
                            </w:r>
                            <w:r>
                              <w:rPr>
                                <w:color w:val="53859A"/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color w:val="468A8F"/>
                                <w:spacing w:val="-2"/>
                              </w:rPr>
                              <w:t>reverse_string</w:t>
                            </w:r>
                            <w:r>
                              <w:rPr>
                                <w:color w:val="9E6F3B"/>
                                <w:spacing w:val="-2"/>
                              </w:rPr>
                              <w:t>(s)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 xml:space="preserve">: </w:t>
                            </w:r>
                            <w:r>
                              <w:rPr>
                                <w:color w:val="53859A"/>
                              </w:rPr>
                              <w:t xml:space="preserve">return </w:t>
                            </w:r>
                            <w:r>
                              <w:rPr>
                                <w:color w:val="525F56"/>
                              </w:rPr>
                              <w:t>s[</w:t>
                            </w:r>
                            <w:r>
                              <w:rPr>
                                <w:color w:val="479961"/>
                              </w:rPr>
                              <w:t>::-</w:t>
                            </w:r>
                            <w:r>
                              <w:rPr>
                                <w:color w:val="9E6F3B"/>
                              </w:rPr>
                              <w:t>1</w:t>
                            </w:r>
                            <w:r>
                              <w:rPr>
                                <w:color w:val="525F56"/>
                              </w:rPr>
                              <w:t>]</w:t>
                            </w:r>
                          </w:p>
                          <w:p w14:paraId="0614B5A3">
                            <w:pPr>
                              <w:pStyle w:val="5"/>
                              <w:spacing w:before="1" w:line="273" w:lineRule="auto"/>
                              <w:ind w:left="631" w:right="4707" w:hanging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  <w:spacing w:val="-2"/>
                              </w:rPr>
                              <w:t xml:space="preserve">class </w:t>
                            </w:r>
                            <w:r>
                              <w:rPr>
                                <w:color w:val="468A8F"/>
                                <w:spacing w:val="-2"/>
                              </w:rPr>
                              <w:t>TestReverseString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468A8F"/>
                                <w:spacing w:val="-2"/>
                              </w:rPr>
                              <w:t>unittest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68A8F"/>
                                <w:spacing w:val="-2"/>
                              </w:rPr>
                              <w:t>TestCase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 xml:space="preserve">): </w:t>
                            </w:r>
                            <w:r>
                              <w:rPr>
                                <w:color w:val="53859A"/>
                              </w:rPr>
                              <w:t xml:space="preserve">def </w:t>
                            </w:r>
                            <w:r>
                              <w:rPr>
                                <w:color w:val="468A8F"/>
                              </w:rPr>
                              <w:t>test_reverse_string</w:t>
                            </w:r>
                            <w:r>
                              <w:rPr>
                                <w:color w:val="9E6F3B"/>
                              </w:rPr>
                              <w:t>(</w:t>
                            </w:r>
                            <w:r>
                              <w:rPr>
                                <w:color w:val="53859A"/>
                              </w:rPr>
                              <w:t>self</w:t>
                            </w:r>
                            <w:r>
                              <w:rPr>
                                <w:color w:val="9E6F3B"/>
                              </w:rPr>
                              <w:t>)</w:t>
                            </w:r>
                            <w:r>
                              <w:rPr>
                                <w:color w:val="525F56"/>
                              </w:rPr>
                              <w:t>:</w:t>
                            </w:r>
                          </w:p>
                          <w:p w14:paraId="42D941DF">
                            <w:pPr>
                              <w:pStyle w:val="5"/>
                              <w:spacing w:before="5" w:line="276" w:lineRule="auto"/>
                              <w:ind w:left="1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</w:rPr>
                              <w:t>.assertEqual(reverse_string(</w:t>
                            </w:r>
                            <w:r>
                              <w:rPr>
                                <w:color w:val="479961"/>
                              </w:rPr>
                              <w:t>"hello"</w:t>
                            </w:r>
                            <w:r>
                              <w:rPr>
                                <w:color w:val="525F56"/>
                              </w:rPr>
                              <w:t xml:space="preserve">), </w:t>
                            </w:r>
                            <w:r>
                              <w:rPr>
                                <w:color w:val="479961"/>
                              </w:rPr>
                              <w:t>"olleh"</w:t>
                            </w:r>
                            <w:r>
                              <w:rPr>
                                <w:color w:val="525F56"/>
                              </w:rPr>
                              <w:t xml:space="preserve">) </w:t>
                            </w:r>
                            <w:r>
                              <w:rPr>
                                <w:color w:val="53859A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</w:rPr>
                              <w:t>.assertEqual(reverse_string(</w:t>
                            </w:r>
                            <w:r>
                              <w:rPr>
                                <w:color w:val="479961"/>
                              </w:rPr>
                              <w:t>"Python"</w:t>
                            </w:r>
                            <w:r>
                              <w:rPr>
                                <w:color w:val="525F56"/>
                              </w:rPr>
                              <w:t xml:space="preserve">), </w:t>
                            </w:r>
                            <w:r>
                              <w:rPr>
                                <w:color w:val="479961"/>
                              </w:rPr>
                              <w:t>"nohtyP"</w:t>
                            </w:r>
                            <w:r>
                              <w:rPr>
                                <w:color w:val="525F56"/>
                              </w:rPr>
                              <w:t xml:space="preserve">) </w:t>
                            </w:r>
                            <w:r>
                              <w:rPr>
                                <w:color w:val="53859A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</w:rPr>
                              <w:t>.assertEqual(reverse_string(</w:t>
                            </w:r>
                            <w:r>
                              <w:rPr>
                                <w:color w:val="479961"/>
                              </w:rPr>
                              <w:t>""</w:t>
                            </w:r>
                            <w:r>
                              <w:rPr>
                                <w:color w:val="525F56"/>
                              </w:rPr>
                              <w:t xml:space="preserve">), </w:t>
                            </w:r>
                            <w:r>
                              <w:rPr>
                                <w:color w:val="479961"/>
                              </w:rPr>
                              <w:t>""</w:t>
                            </w:r>
                            <w:r>
                              <w:rPr>
                                <w:color w:val="525F56"/>
                              </w:rPr>
                              <w:t xml:space="preserve">) </w:t>
                            </w:r>
                            <w:r>
                              <w:rPr>
                                <w:color w:val="53859A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</w:rPr>
                              <w:t>.assertEqual(reverse_string(</w:t>
                            </w:r>
                            <w:r>
                              <w:rPr>
                                <w:color w:val="479961"/>
                              </w:rPr>
                              <w:t>"a"</w:t>
                            </w:r>
                            <w:r>
                              <w:rPr>
                                <w:color w:val="525F56"/>
                              </w:rPr>
                              <w:t xml:space="preserve">), </w:t>
                            </w:r>
                            <w:r>
                              <w:rPr>
                                <w:color w:val="479961"/>
                              </w:rPr>
                              <w:t>"a"</w:t>
                            </w:r>
                            <w:r>
                              <w:rPr>
                                <w:color w:val="525F56"/>
                              </w:rPr>
                              <w:t xml:space="preserve">) </w:t>
                            </w:r>
                            <w:r>
                              <w:rPr>
                                <w:color w:val="53859A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</w:rPr>
                              <w:t>.assertEqual(reverse_string(</w:t>
                            </w:r>
                            <w:r>
                              <w:rPr>
                                <w:color w:val="479961"/>
                              </w:rPr>
                              <w:t>"12345"</w:t>
                            </w:r>
                            <w:r>
                              <w:rPr>
                                <w:color w:val="525F56"/>
                              </w:rPr>
                              <w:t xml:space="preserve">), </w:t>
                            </w:r>
                            <w:r>
                              <w:rPr>
                                <w:color w:val="479961"/>
                              </w:rPr>
                              <w:t>"54321"</w:t>
                            </w:r>
                            <w:r>
                              <w:rPr>
                                <w:color w:val="525F56"/>
                              </w:rPr>
                              <w:t xml:space="preserve">) </w:t>
                            </w:r>
                            <w:r>
                              <w:rPr>
                                <w:color w:val="53859A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</w:rPr>
                              <w:t>.assertEqual(reverse_string(</w:t>
                            </w:r>
                            <w:r>
                              <w:rPr>
                                <w:color w:val="479961"/>
                              </w:rPr>
                              <w:t>"racecar"</w:t>
                            </w:r>
                            <w:r>
                              <w:rPr>
                                <w:color w:val="525F56"/>
                              </w:rPr>
                              <w:t xml:space="preserve">), </w:t>
                            </w:r>
                            <w:r>
                              <w:rPr>
                                <w:color w:val="479961"/>
                              </w:rPr>
                              <w:t>"racecar"</w:t>
                            </w:r>
                            <w:r>
                              <w:rPr>
                                <w:color w:val="525F56"/>
                              </w:rPr>
                              <w:t xml:space="preserve">) </w:t>
                            </w:r>
                            <w:r>
                              <w:rPr>
                                <w:color w:val="53859A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</w:rPr>
                              <w:t>.assertEqual(reverse_string(</w:t>
                            </w:r>
                            <w:r>
                              <w:rPr>
                                <w:color w:val="479961"/>
                              </w:rPr>
                              <w:t>"A</w:t>
                            </w:r>
                            <w:r>
                              <w:rPr>
                                <w:color w:val="479961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man</w:t>
                            </w:r>
                            <w:r>
                              <w:rPr>
                                <w:color w:val="479961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a</w:t>
                            </w:r>
                            <w:r>
                              <w:rPr>
                                <w:color w:val="479961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plan</w:t>
                            </w:r>
                            <w:r>
                              <w:rPr>
                                <w:color w:val="479961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a</w:t>
                            </w:r>
                            <w:r>
                              <w:rPr>
                                <w:color w:val="479961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canal</w:t>
                            </w:r>
                            <w:r>
                              <w:rPr>
                                <w:color w:val="479961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Panama"</w:t>
                            </w:r>
                            <w:r>
                              <w:rPr>
                                <w:color w:val="525F56"/>
                              </w:rPr>
                              <w:t>),</w:t>
                            </w:r>
                          </w:p>
                          <w:p w14:paraId="7C369E31">
                            <w:pPr>
                              <w:pStyle w:val="5"/>
                              <w:spacing w:before="2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479961"/>
                              </w:rPr>
                              <w:t xml:space="preserve">"amanaP lanac a nalp a nam </w:t>
                            </w:r>
                            <w:r>
                              <w:rPr>
                                <w:color w:val="479961"/>
                                <w:spacing w:val="-5"/>
                              </w:rPr>
                              <w:t>A"</w:t>
                            </w:r>
                            <w:r>
                              <w:rPr>
                                <w:color w:val="525F56"/>
                                <w:spacing w:val="-5"/>
                              </w:rPr>
                              <w:t>)</w:t>
                            </w:r>
                          </w:p>
                          <w:p w14:paraId="06712462">
                            <w:pPr>
                              <w:pStyle w:val="5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359FD927">
                            <w:pPr>
                              <w:pStyle w:val="5"/>
                              <w:spacing w:line="276" w:lineRule="auto"/>
                              <w:ind w:left="631" w:right="5750" w:hanging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>if</w:t>
                            </w:r>
                            <w:r>
                              <w:rPr>
                                <w:color w:val="53859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  <w:spacing w:val="80"/>
                                <w:u w:val="single" w:color="515F55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name</w:t>
                            </w:r>
                            <w:r>
                              <w:rPr>
                                <w:color w:val="525F56"/>
                                <w:spacing w:val="40"/>
                                <w:u w:val="single" w:color="515F55"/>
                              </w:rPr>
                              <w:t xml:space="preserve">  </w:t>
                            </w:r>
                            <w:r>
                              <w:rPr>
                                <w:color w:val="525F56"/>
                              </w:rPr>
                              <w:t>==</w:t>
                            </w:r>
                            <w:r>
                              <w:rPr>
                                <w:color w:val="525F56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"</w:t>
                            </w:r>
                            <w:r>
                              <w:rPr>
                                <w:color w:val="479961"/>
                                <w:spacing w:val="80"/>
                                <w:u w:val="single" w:color="469760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main</w:t>
                            </w:r>
                            <w:r>
                              <w:rPr>
                                <w:color w:val="479961"/>
                                <w:spacing w:val="80"/>
                                <w:u w:val="single" w:color="469760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"</w:t>
                            </w:r>
                            <w:r>
                              <w:rPr>
                                <w:color w:val="525F56"/>
                              </w:rPr>
                              <w:t xml:space="preserve">: 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unittest.main()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26" o:spt="202" type="#_x0000_t202" style="position:absolute;left:0pt;margin-left:36pt;margin-top:10.1pt;height:285pt;width:522.75pt;mso-position-horizontal-relative:page;mso-wrap-distance-bottom:0pt;mso-wrap-distance-top:0pt;z-index:-251644928;mso-width-relative:page;mso-height-relative:page;" fillcolor="#EBF4EC" filled="t" stroked="f" coordsize="21600,21600" o:gfxdata="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Fa0TyjWAAAACgEAAA8AAAAAAAAAAQAgAAAA&#10;IgAAAGRycy9kb3ducmV2LnhtbFBLAQIUABQAAAAIAIdO4kDDqWVM1AEAAKsDAAAOAAAAAAAAAAEA&#10;IAAAACUBAABkcnMvZTJvRG9jLnhtbFBLBQYAAAAABgAGAFkBAABr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1802482F">
                      <w:pPr>
                        <w:pStyle w:val="5"/>
                        <w:spacing w:before="103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525F56"/>
                        </w:rPr>
                        <w:t xml:space="preserve">import </w:t>
                      </w:r>
                      <w:r>
                        <w:rPr>
                          <w:color w:val="525F56"/>
                          <w:spacing w:val="-2"/>
                        </w:rPr>
                        <w:t>unittest</w:t>
                      </w:r>
                    </w:p>
                    <w:p w14:paraId="4E5BD064">
                      <w:pPr>
                        <w:pStyle w:val="5"/>
                        <w:spacing w:before="83"/>
                        <w:rPr>
                          <w:color w:val="000000"/>
                        </w:rPr>
                      </w:pPr>
                    </w:p>
                    <w:p w14:paraId="1A3243A7">
                      <w:pPr>
                        <w:pStyle w:val="5"/>
                        <w:spacing w:before="1" w:line="276" w:lineRule="auto"/>
                        <w:ind w:left="631" w:right="7027" w:hanging="529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  <w:spacing w:val="-2"/>
                        </w:rPr>
                        <w:t>def</w:t>
                      </w:r>
                      <w:r>
                        <w:rPr>
                          <w:color w:val="53859A"/>
                          <w:spacing w:val="-27"/>
                        </w:rPr>
                        <w:t xml:space="preserve"> </w:t>
                      </w:r>
                      <w:r>
                        <w:rPr>
                          <w:color w:val="468A8F"/>
                          <w:spacing w:val="-2"/>
                        </w:rPr>
                        <w:t>reverse_string</w:t>
                      </w:r>
                      <w:r>
                        <w:rPr>
                          <w:color w:val="9E6F3B"/>
                          <w:spacing w:val="-2"/>
                        </w:rPr>
                        <w:t>(s)</w:t>
                      </w:r>
                      <w:r>
                        <w:rPr>
                          <w:color w:val="525F56"/>
                          <w:spacing w:val="-2"/>
                        </w:rPr>
                        <w:t xml:space="preserve">: </w:t>
                      </w:r>
                      <w:r>
                        <w:rPr>
                          <w:color w:val="53859A"/>
                        </w:rPr>
                        <w:t xml:space="preserve">return </w:t>
                      </w:r>
                      <w:r>
                        <w:rPr>
                          <w:color w:val="525F56"/>
                        </w:rPr>
                        <w:t>s[</w:t>
                      </w:r>
                      <w:r>
                        <w:rPr>
                          <w:color w:val="479961"/>
                        </w:rPr>
                        <w:t>::-</w:t>
                      </w:r>
                      <w:r>
                        <w:rPr>
                          <w:color w:val="9E6F3B"/>
                        </w:rPr>
                        <w:t>1</w:t>
                      </w:r>
                      <w:r>
                        <w:rPr>
                          <w:color w:val="525F56"/>
                        </w:rPr>
                        <w:t>]</w:t>
                      </w:r>
                    </w:p>
                    <w:p w14:paraId="0614B5A3">
                      <w:pPr>
                        <w:pStyle w:val="5"/>
                        <w:spacing w:before="1" w:line="273" w:lineRule="auto"/>
                        <w:ind w:left="631" w:right="4707" w:hanging="529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  <w:spacing w:val="-2"/>
                        </w:rPr>
                        <w:t xml:space="preserve">class </w:t>
                      </w:r>
                      <w:r>
                        <w:rPr>
                          <w:color w:val="468A8F"/>
                          <w:spacing w:val="-2"/>
                        </w:rPr>
                        <w:t>TestReverseString</w:t>
                      </w:r>
                      <w:r>
                        <w:rPr>
                          <w:color w:val="525F56"/>
                          <w:spacing w:val="-2"/>
                        </w:rPr>
                        <w:t>(</w:t>
                      </w:r>
                      <w:r>
                        <w:rPr>
                          <w:color w:val="468A8F"/>
                          <w:spacing w:val="-2"/>
                        </w:rPr>
                        <w:t>unittest</w:t>
                      </w:r>
                      <w:r>
                        <w:rPr>
                          <w:color w:val="525F56"/>
                          <w:spacing w:val="-2"/>
                        </w:rPr>
                        <w:t>.</w:t>
                      </w:r>
                      <w:r>
                        <w:rPr>
                          <w:color w:val="468A8F"/>
                          <w:spacing w:val="-2"/>
                        </w:rPr>
                        <w:t>TestCase</w:t>
                      </w:r>
                      <w:r>
                        <w:rPr>
                          <w:color w:val="525F56"/>
                          <w:spacing w:val="-2"/>
                        </w:rPr>
                        <w:t xml:space="preserve">): </w:t>
                      </w:r>
                      <w:r>
                        <w:rPr>
                          <w:color w:val="53859A"/>
                        </w:rPr>
                        <w:t xml:space="preserve">def </w:t>
                      </w:r>
                      <w:r>
                        <w:rPr>
                          <w:color w:val="468A8F"/>
                        </w:rPr>
                        <w:t>test_reverse_string</w:t>
                      </w:r>
                      <w:r>
                        <w:rPr>
                          <w:color w:val="9E6F3B"/>
                        </w:rPr>
                        <w:t>(</w:t>
                      </w:r>
                      <w:r>
                        <w:rPr>
                          <w:color w:val="53859A"/>
                        </w:rPr>
                        <w:t>self</w:t>
                      </w:r>
                      <w:r>
                        <w:rPr>
                          <w:color w:val="9E6F3B"/>
                        </w:rPr>
                        <w:t>)</w:t>
                      </w:r>
                      <w:r>
                        <w:rPr>
                          <w:color w:val="525F56"/>
                        </w:rPr>
                        <w:t>:</w:t>
                      </w:r>
                    </w:p>
                    <w:p w14:paraId="42D941DF">
                      <w:pPr>
                        <w:pStyle w:val="5"/>
                        <w:spacing w:before="5" w:line="276" w:lineRule="auto"/>
                        <w:ind w:left="1159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>self</w:t>
                      </w:r>
                      <w:r>
                        <w:rPr>
                          <w:color w:val="525F56"/>
                        </w:rPr>
                        <w:t>.assertEqual(reverse_string(</w:t>
                      </w:r>
                      <w:r>
                        <w:rPr>
                          <w:color w:val="479961"/>
                        </w:rPr>
                        <w:t>"hello"</w:t>
                      </w:r>
                      <w:r>
                        <w:rPr>
                          <w:color w:val="525F56"/>
                        </w:rPr>
                        <w:t xml:space="preserve">), </w:t>
                      </w:r>
                      <w:r>
                        <w:rPr>
                          <w:color w:val="479961"/>
                        </w:rPr>
                        <w:t>"olleh"</w:t>
                      </w:r>
                      <w:r>
                        <w:rPr>
                          <w:color w:val="525F56"/>
                        </w:rPr>
                        <w:t xml:space="preserve">) </w:t>
                      </w:r>
                      <w:r>
                        <w:rPr>
                          <w:color w:val="53859A"/>
                        </w:rPr>
                        <w:t>self</w:t>
                      </w:r>
                      <w:r>
                        <w:rPr>
                          <w:color w:val="525F56"/>
                        </w:rPr>
                        <w:t>.assertEqual(reverse_string(</w:t>
                      </w:r>
                      <w:r>
                        <w:rPr>
                          <w:color w:val="479961"/>
                        </w:rPr>
                        <w:t>"Python"</w:t>
                      </w:r>
                      <w:r>
                        <w:rPr>
                          <w:color w:val="525F56"/>
                        </w:rPr>
                        <w:t xml:space="preserve">), </w:t>
                      </w:r>
                      <w:r>
                        <w:rPr>
                          <w:color w:val="479961"/>
                        </w:rPr>
                        <w:t>"nohtyP"</w:t>
                      </w:r>
                      <w:r>
                        <w:rPr>
                          <w:color w:val="525F56"/>
                        </w:rPr>
                        <w:t xml:space="preserve">) </w:t>
                      </w:r>
                      <w:r>
                        <w:rPr>
                          <w:color w:val="53859A"/>
                        </w:rPr>
                        <w:t>self</w:t>
                      </w:r>
                      <w:r>
                        <w:rPr>
                          <w:color w:val="525F56"/>
                        </w:rPr>
                        <w:t>.assertEqual(reverse_string(</w:t>
                      </w:r>
                      <w:r>
                        <w:rPr>
                          <w:color w:val="479961"/>
                        </w:rPr>
                        <w:t>""</w:t>
                      </w:r>
                      <w:r>
                        <w:rPr>
                          <w:color w:val="525F56"/>
                        </w:rPr>
                        <w:t xml:space="preserve">), </w:t>
                      </w:r>
                      <w:r>
                        <w:rPr>
                          <w:color w:val="479961"/>
                        </w:rPr>
                        <w:t>""</w:t>
                      </w:r>
                      <w:r>
                        <w:rPr>
                          <w:color w:val="525F56"/>
                        </w:rPr>
                        <w:t xml:space="preserve">) </w:t>
                      </w:r>
                      <w:r>
                        <w:rPr>
                          <w:color w:val="53859A"/>
                        </w:rPr>
                        <w:t>self</w:t>
                      </w:r>
                      <w:r>
                        <w:rPr>
                          <w:color w:val="525F56"/>
                        </w:rPr>
                        <w:t>.assertEqual(reverse_string(</w:t>
                      </w:r>
                      <w:r>
                        <w:rPr>
                          <w:color w:val="479961"/>
                        </w:rPr>
                        <w:t>"a"</w:t>
                      </w:r>
                      <w:r>
                        <w:rPr>
                          <w:color w:val="525F56"/>
                        </w:rPr>
                        <w:t xml:space="preserve">), </w:t>
                      </w:r>
                      <w:r>
                        <w:rPr>
                          <w:color w:val="479961"/>
                        </w:rPr>
                        <w:t>"a"</w:t>
                      </w:r>
                      <w:r>
                        <w:rPr>
                          <w:color w:val="525F56"/>
                        </w:rPr>
                        <w:t xml:space="preserve">) </w:t>
                      </w:r>
                      <w:r>
                        <w:rPr>
                          <w:color w:val="53859A"/>
                        </w:rPr>
                        <w:t>self</w:t>
                      </w:r>
                      <w:r>
                        <w:rPr>
                          <w:color w:val="525F56"/>
                        </w:rPr>
                        <w:t>.assertEqual(reverse_string(</w:t>
                      </w:r>
                      <w:r>
                        <w:rPr>
                          <w:color w:val="479961"/>
                        </w:rPr>
                        <w:t>"12345"</w:t>
                      </w:r>
                      <w:r>
                        <w:rPr>
                          <w:color w:val="525F56"/>
                        </w:rPr>
                        <w:t xml:space="preserve">), </w:t>
                      </w:r>
                      <w:r>
                        <w:rPr>
                          <w:color w:val="479961"/>
                        </w:rPr>
                        <w:t>"54321"</w:t>
                      </w:r>
                      <w:r>
                        <w:rPr>
                          <w:color w:val="525F56"/>
                        </w:rPr>
                        <w:t xml:space="preserve">) </w:t>
                      </w:r>
                      <w:r>
                        <w:rPr>
                          <w:color w:val="53859A"/>
                        </w:rPr>
                        <w:t>self</w:t>
                      </w:r>
                      <w:r>
                        <w:rPr>
                          <w:color w:val="525F56"/>
                        </w:rPr>
                        <w:t>.assertEqual(reverse_string(</w:t>
                      </w:r>
                      <w:r>
                        <w:rPr>
                          <w:color w:val="479961"/>
                        </w:rPr>
                        <w:t>"racecar"</w:t>
                      </w:r>
                      <w:r>
                        <w:rPr>
                          <w:color w:val="525F56"/>
                        </w:rPr>
                        <w:t xml:space="preserve">), </w:t>
                      </w:r>
                      <w:r>
                        <w:rPr>
                          <w:color w:val="479961"/>
                        </w:rPr>
                        <w:t>"racecar"</w:t>
                      </w:r>
                      <w:r>
                        <w:rPr>
                          <w:color w:val="525F56"/>
                        </w:rPr>
                        <w:t xml:space="preserve">) </w:t>
                      </w:r>
                      <w:r>
                        <w:rPr>
                          <w:color w:val="53859A"/>
                        </w:rPr>
                        <w:t>self</w:t>
                      </w:r>
                      <w:r>
                        <w:rPr>
                          <w:color w:val="525F56"/>
                        </w:rPr>
                        <w:t>.assertEqual(reverse_string(</w:t>
                      </w:r>
                      <w:r>
                        <w:rPr>
                          <w:color w:val="479961"/>
                        </w:rPr>
                        <w:t>"A</w:t>
                      </w:r>
                      <w:r>
                        <w:rPr>
                          <w:color w:val="479961"/>
                          <w:spacing w:val="-14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man</w:t>
                      </w:r>
                      <w:r>
                        <w:rPr>
                          <w:color w:val="479961"/>
                          <w:spacing w:val="-14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a</w:t>
                      </w:r>
                      <w:r>
                        <w:rPr>
                          <w:color w:val="479961"/>
                          <w:spacing w:val="-14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plan</w:t>
                      </w:r>
                      <w:r>
                        <w:rPr>
                          <w:color w:val="479961"/>
                          <w:spacing w:val="-14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a</w:t>
                      </w:r>
                      <w:r>
                        <w:rPr>
                          <w:color w:val="479961"/>
                          <w:spacing w:val="-13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canal</w:t>
                      </w:r>
                      <w:r>
                        <w:rPr>
                          <w:color w:val="479961"/>
                          <w:spacing w:val="-14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Panama"</w:t>
                      </w:r>
                      <w:r>
                        <w:rPr>
                          <w:color w:val="525F56"/>
                        </w:rPr>
                        <w:t>),</w:t>
                      </w:r>
                    </w:p>
                    <w:p w14:paraId="7C369E31">
                      <w:pPr>
                        <w:pStyle w:val="5"/>
                        <w:spacing w:before="2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479961"/>
                        </w:rPr>
                        <w:t xml:space="preserve">"amanaP lanac a nalp a nam </w:t>
                      </w:r>
                      <w:r>
                        <w:rPr>
                          <w:color w:val="479961"/>
                          <w:spacing w:val="-5"/>
                        </w:rPr>
                        <w:t>A"</w:t>
                      </w:r>
                      <w:r>
                        <w:rPr>
                          <w:color w:val="525F56"/>
                          <w:spacing w:val="-5"/>
                        </w:rPr>
                        <w:t>)</w:t>
                      </w:r>
                    </w:p>
                    <w:p w14:paraId="06712462">
                      <w:pPr>
                        <w:pStyle w:val="5"/>
                        <w:spacing w:before="83"/>
                        <w:rPr>
                          <w:color w:val="000000"/>
                        </w:rPr>
                      </w:pPr>
                    </w:p>
                    <w:p w14:paraId="359FD927">
                      <w:pPr>
                        <w:pStyle w:val="5"/>
                        <w:spacing w:line="276" w:lineRule="auto"/>
                        <w:ind w:left="631" w:right="5750" w:hanging="529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>if</w:t>
                      </w:r>
                      <w:r>
                        <w:rPr>
                          <w:color w:val="53859A"/>
                          <w:spacing w:val="-7"/>
                        </w:rPr>
                        <w:t xml:space="preserve"> </w:t>
                      </w:r>
                      <w:r>
                        <w:rPr>
                          <w:color w:val="525F56"/>
                          <w:spacing w:val="80"/>
                          <w:u w:val="single" w:color="515F55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name</w:t>
                      </w:r>
                      <w:r>
                        <w:rPr>
                          <w:color w:val="525F56"/>
                          <w:spacing w:val="40"/>
                          <w:u w:val="single" w:color="515F55"/>
                        </w:rPr>
                        <w:t xml:space="preserve">  </w:t>
                      </w:r>
                      <w:r>
                        <w:rPr>
                          <w:color w:val="525F56"/>
                        </w:rPr>
                        <w:t>==</w:t>
                      </w:r>
                      <w:r>
                        <w:rPr>
                          <w:color w:val="525F56"/>
                          <w:spacing w:val="-7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"</w:t>
                      </w:r>
                      <w:r>
                        <w:rPr>
                          <w:color w:val="479961"/>
                          <w:spacing w:val="80"/>
                          <w:u w:val="single" w:color="469760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main</w:t>
                      </w:r>
                      <w:r>
                        <w:rPr>
                          <w:color w:val="479961"/>
                          <w:spacing w:val="80"/>
                          <w:u w:val="single" w:color="469760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"</w:t>
                      </w:r>
                      <w:r>
                        <w:rPr>
                          <w:color w:val="525F56"/>
                        </w:rPr>
                        <w:t xml:space="preserve">: </w:t>
                      </w:r>
                      <w:r>
                        <w:rPr>
                          <w:color w:val="525F56"/>
                          <w:spacing w:val="-2"/>
                        </w:rPr>
                        <w:t>unittest.main()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9A9D388">
      <w:pPr>
        <w:pStyle w:val="5"/>
        <w:spacing w:before="215"/>
        <w:rPr>
          <w:rFonts w:ascii="Calibri"/>
          <w:b/>
          <w:i/>
        </w:rPr>
      </w:pPr>
    </w:p>
    <w:p w14:paraId="3C7D02AF">
      <w:pPr>
        <w:pStyle w:val="5"/>
        <w:spacing w:before="1"/>
        <w:ind w:left="153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5E91F91C">
      <w:pPr>
        <w:pStyle w:val="5"/>
        <w:rPr>
          <w:rFonts w:ascii="Calibri"/>
          <w:sz w:val="20"/>
        </w:rPr>
      </w:pPr>
    </w:p>
    <w:p w14:paraId="1A8459B7">
      <w:pPr>
        <w:pStyle w:val="5"/>
        <w:spacing w:before="21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495300</wp:posOffset>
            </wp:positionH>
            <wp:positionV relativeFrom="paragraph">
              <wp:posOffset>183515</wp:posOffset>
            </wp:positionV>
            <wp:extent cx="5747385" cy="779780"/>
            <wp:effectExtent l="0" t="0" r="0" b="0"/>
            <wp:wrapTopAndBottom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352" cy="780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FD2F03">
      <w:pPr>
        <w:pStyle w:val="2"/>
        <w:spacing w:before="265"/>
        <w:rPr>
          <w:u w:val="none"/>
        </w:rPr>
      </w:pPr>
      <w:r>
        <w:rPr>
          <w:u w:val="thick"/>
        </w:rPr>
        <w:t>Task</w:t>
      </w:r>
      <w:r>
        <w:rPr>
          <w:spacing w:val="-9"/>
          <w:u w:val="thick"/>
        </w:rPr>
        <w:t xml:space="preserve"> </w:t>
      </w:r>
      <w:r>
        <w:rPr>
          <w:u w:val="thick"/>
        </w:rPr>
        <w:t>12</w:t>
      </w:r>
      <w:r>
        <w:rPr>
          <w:spacing w:val="-11"/>
          <w:u w:val="thick"/>
        </w:rPr>
        <w:t xml:space="preserve"> </w:t>
      </w:r>
      <w:r>
        <w:rPr>
          <w:spacing w:val="-10"/>
          <w:u w:val="thick"/>
        </w:rPr>
        <w:t>:</w:t>
      </w:r>
    </w:p>
    <w:p w14:paraId="76F492E5">
      <w:pPr>
        <w:pStyle w:val="5"/>
        <w:spacing w:before="207" w:line="410" w:lineRule="auto"/>
        <w:ind w:left="153" w:right="3899"/>
        <w:rPr>
          <w:rFonts w:ascii="Calibri"/>
        </w:rPr>
      </w:pPr>
      <w:r>
        <w:rPr>
          <w:rFonts w:ascii="Calibri"/>
        </w:rPr>
        <w:t>Write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function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AnagramChecker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validate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its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implementation using 10 unittest test cases.</w:t>
      </w:r>
    </w:p>
    <w:p w14:paraId="59A27862">
      <w:pPr>
        <w:pStyle w:val="5"/>
        <w:spacing w:after="0" w:line="410" w:lineRule="auto"/>
        <w:rPr>
          <w:rFonts w:ascii="Calibri"/>
        </w:rPr>
        <w:sectPr>
          <w:pgSz w:w="11930" w:h="16850"/>
          <w:pgMar w:top="740" w:right="566" w:bottom="280" w:left="566" w:header="720" w:footer="720" w:gutter="0"/>
          <w:cols w:space="720" w:num="1"/>
        </w:sectPr>
      </w:pPr>
    </w:p>
    <w:p w14:paraId="496D49D6">
      <w:pPr>
        <w:pStyle w:val="5"/>
        <w:ind w:left="184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782945" cy="2305050"/>
            <wp:effectExtent l="0" t="0" r="0" b="0"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949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BD29">
      <w:pPr>
        <w:pStyle w:val="2"/>
        <w:spacing w:before="249"/>
        <w:rPr>
          <w:u w:val="none"/>
        </w:rPr>
      </w:pPr>
      <w:r>
        <w:rPr>
          <w:spacing w:val="-2"/>
          <w:u w:val="thick"/>
        </w:rPr>
        <w:t>Code:</w:t>
      </w:r>
    </w:p>
    <w:p w14:paraId="3D8B743A">
      <w:pPr>
        <w:pStyle w:val="5"/>
        <w:spacing w:before="7"/>
        <w:rPr>
          <w:rFonts w:ascii="Calibri"/>
          <w:b/>
          <w:i/>
          <w:sz w:val="14"/>
        </w:rPr>
      </w:pPr>
      <w:r>
        <w:rPr>
          <w:rFonts w:ascii="Calibri"/>
          <w:b/>
          <w:i/>
          <w:sz w:val="14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128270</wp:posOffset>
                </wp:positionV>
                <wp:extent cx="6638925" cy="3209925"/>
                <wp:effectExtent l="0" t="0" r="0" b="0"/>
                <wp:wrapTopAndBottom/>
                <wp:docPr id="38" name="Text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8925" cy="3209925"/>
                        </a:xfrm>
                        <a:prstGeom prst="rect">
                          <a:avLst/>
                        </a:prstGeom>
                        <a:solidFill>
                          <a:srgbClr val="EBF4EC"/>
                        </a:solidFill>
                      </wps:spPr>
                      <wps:txbx>
                        <w:txbxContent>
                          <w:p w14:paraId="2C0361B1">
                            <w:pPr>
                              <w:pStyle w:val="5"/>
                              <w:spacing w:before="103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25F56"/>
                              </w:rPr>
                              <w:t xml:space="preserve">import 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unittest</w:t>
                            </w:r>
                          </w:p>
                          <w:p w14:paraId="6ACD2CAB">
                            <w:pPr>
                              <w:pStyle w:val="5"/>
                              <w:spacing w:before="84"/>
                              <w:rPr>
                                <w:color w:val="000000"/>
                              </w:rPr>
                            </w:pPr>
                          </w:p>
                          <w:p w14:paraId="7F38E392">
                            <w:pPr>
                              <w:pStyle w:val="5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 xml:space="preserve">def </w:t>
                            </w:r>
                            <w:r>
                              <w:rPr>
                                <w:color w:val="468A8F"/>
                              </w:rPr>
                              <w:t>anangram_checker</w:t>
                            </w:r>
                            <w:r>
                              <w:rPr>
                                <w:color w:val="9E6F3B"/>
                              </w:rPr>
                              <w:t xml:space="preserve">(str1, </w:t>
                            </w:r>
                            <w:r>
                              <w:rPr>
                                <w:color w:val="9E6F3B"/>
                                <w:spacing w:val="-2"/>
                              </w:rPr>
                              <w:t>str2)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:</w:t>
                            </w:r>
                          </w:p>
                          <w:p w14:paraId="15CFEDDD">
                            <w:pPr>
                              <w:pStyle w:val="5"/>
                              <w:spacing w:before="43" w:line="276" w:lineRule="auto"/>
                              <w:ind w:left="105" w:firstLine="5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>return</w:t>
                            </w:r>
                            <w:r>
                              <w:rPr>
                                <w:color w:val="53859A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sorted(str1.replace(</w:t>
                            </w:r>
                            <w:r>
                              <w:rPr>
                                <w:color w:val="479961"/>
                              </w:rPr>
                              <w:t>"</w:t>
                            </w:r>
                            <w:r>
                              <w:rPr>
                                <w:color w:val="479961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"</w:t>
                            </w:r>
                            <w:r>
                              <w:rPr>
                                <w:color w:val="525F56"/>
                              </w:rPr>
                              <w:t>,</w:t>
                            </w:r>
                            <w:r>
                              <w:rPr>
                                <w:color w:val="525F5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""</w:t>
                            </w:r>
                            <w:r>
                              <w:rPr>
                                <w:color w:val="525F56"/>
                              </w:rPr>
                              <w:t>).lower())</w:t>
                            </w:r>
                            <w:r>
                              <w:rPr>
                                <w:color w:val="525F5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==</w:t>
                            </w:r>
                            <w:r>
                              <w:rPr>
                                <w:color w:val="525F5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sorted(str2.replace(</w:t>
                            </w:r>
                            <w:r>
                              <w:rPr>
                                <w:color w:val="479961"/>
                              </w:rPr>
                              <w:t>"</w:t>
                            </w:r>
                            <w:r>
                              <w:rPr>
                                <w:color w:val="479961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"</w:t>
                            </w:r>
                            <w:r>
                              <w:rPr>
                                <w:color w:val="525F56"/>
                              </w:rPr>
                              <w:t xml:space="preserve">, </w:t>
                            </w:r>
                            <w:r>
                              <w:rPr>
                                <w:color w:val="479961"/>
                                <w:spacing w:val="-2"/>
                              </w:rPr>
                              <w:t>""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).lower())</w:t>
                            </w:r>
                          </w:p>
                          <w:p w14:paraId="41FB040C">
                            <w:pPr>
                              <w:pStyle w:val="5"/>
                              <w:spacing w:before="2" w:line="273" w:lineRule="auto"/>
                              <w:ind w:left="631" w:right="4480" w:hanging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  <w:spacing w:val="-2"/>
                              </w:rPr>
                              <w:t xml:space="preserve">class </w:t>
                            </w:r>
                            <w:r>
                              <w:rPr>
                                <w:color w:val="468A8F"/>
                                <w:spacing w:val="-2"/>
                              </w:rPr>
                              <w:t>TestAnagramChecker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468A8F"/>
                                <w:spacing w:val="-2"/>
                              </w:rPr>
                              <w:t>unittest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68A8F"/>
                                <w:spacing w:val="-2"/>
                              </w:rPr>
                              <w:t>TestCase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 xml:space="preserve">): </w:t>
                            </w:r>
                            <w:r>
                              <w:rPr>
                                <w:color w:val="53859A"/>
                              </w:rPr>
                              <w:t xml:space="preserve">def </w:t>
                            </w:r>
                            <w:r>
                              <w:rPr>
                                <w:color w:val="468A8F"/>
                              </w:rPr>
                              <w:t>test_anagram_checker</w:t>
                            </w:r>
                            <w:r>
                              <w:rPr>
                                <w:color w:val="9E6F3B"/>
                              </w:rPr>
                              <w:t>(</w:t>
                            </w:r>
                            <w:r>
                              <w:rPr>
                                <w:color w:val="53859A"/>
                              </w:rPr>
                              <w:t>self</w:t>
                            </w:r>
                            <w:r>
                              <w:rPr>
                                <w:color w:val="9E6F3B"/>
                              </w:rPr>
                              <w:t>)</w:t>
                            </w:r>
                            <w:r>
                              <w:rPr>
                                <w:color w:val="525F56"/>
                              </w:rPr>
                              <w:t>:</w:t>
                            </w:r>
                          </w:p>
                          <w:p w14:paraId="48855890">
                            <w:pPr>
                              <w:pStyle w:val="5"/>
                              <w:spacing w:before="4" w:line="276" w:lineRule="auto"/>
                              <w:ind w:left="1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</w:rPr>
                              <w:t>.assertTrue(anangram_checker(</w:t>
                            </w:r>
                            <w:r>
                              <w:rPr>
                                <w:color w:val="479961"/>
                              </w:rPr>
                              <w:t>"listen"</w:t>
                            </w:r>
                            <w:r>
                              <w:rPr>
                                <w:color w:val="525F56"/>
                              </w:rPr>
                              <w:t xml:space="preserve">, </w:t>
                            </w:r>
                            <w:r>
                              <w:rPr>
                                <w:color w:val="479961"/>
                              </w:rPr>
                              <w:t>"silent"</w:t>
                            </w:r>
                            <w:r>
                              <w:rPr>
                                <w:color w:val="525F56"/>
                              </w:rPr>
                              <w:t xml:space="preserve">)) </w:t>
                            </w:r>
                            <w:r>
                              <w:rPr>
                                <w:color w:val="53859A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</w:rPr>
                              <w:t>.assertFalse(anangram_checker(</w:t>
                            </w:r>
                            <w:r>
                              <w:rPr>
                                <w:color w:val="479961"/>
                              </w:rPr>
                              <w:t>"hello"</w:t>
                            </w:r>
                            <w:r>
                              <w:rPr>
                                <w:color w:val="525F56"/>
                              </w:rPr>
                              <w:t xml:space="preserve">, </w:t>
                            </w:r>
                            <w:r>
                              <w:rPr>
                                <w:color w:val="479961"/>
                              </w:rPr>
                              <w:t>"world"</w:t>
                            </w:r>
                            <w:r>
                              <w:rPr>
                                <w:color w:val="525F56"/>
                              </w:rPr>
                              <w:t xml:space="preserve">)) </w:t>
                            </w:r>
                            <w:r>
                              <w:rPr>
                                <w:color w:val="53859A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</w:rPr>
                              <w:t>.assertTrue(anangram_checker(</w:t>
                            </w:r>
                            <w:r>
                              <w:rPr>
                                <w:color w:val="479961"/>
                              </w:rPr>
                              <w:t>"Dormitory"</w:t>
                            </w:r>
                            <w:r>
                              <w:rPr>
                                <w:color w:val="525F56"/>
                              </w:rPr>
                              <w:t xml:space="preserve">, </w:t>
                            </w:r>
                            <w:r>
                              <w:rPr>
                                <w:color w:val="479961"/>
                              </w:rPr>
                              <w:t>"Dirty Room"</w:t>
                            </w:r>
                            <w:r>
                              <w:rPr>
                                <w:color w:val="525F56"/>
                              </w:rPr>
                              <w:t xml:space="preserve">)) </w:t>
                            </w:r>
                            <w:r>
                              <w:rPr>
                                <w:color w:val="53859A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</w:rPr>
                              <w:t>.assertTrue(anangram_checker(</w:t>
                            </w:r>
                            <w:r>
                              <w:rPr>
                                <w:color w:val="479961"/>
                              </w:rPr>
                              <w:t>"The eyes"</w:t>
                            </w:r>
                            <w:r>
                              <w:rPr>
                                <w:color w:val="525F56"/>
                              </w:rPr>
                              <w:t xml:space="preserve">, </w:t>
                            </w:r>
                            <w:r>
                              <w:rPr>
                                <w:color w:val="479961"/>
                              </w:rPr>
                              <w:t>"They see"</w:t>
                            </w:r>
                            <w:r>
                              <w:rPr>
                                <w:color w:val="525F56"/>
                              </w:rPr>
                              <w:t xml:space="preserve">)) </w:t>
                            </w:r>
                            <w:r>
                              <w:rPr>
                                <w:color w:val="53859A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</w:rPr>
                              <w:t>.assertTrue(anangram_checker(</w:t>
                            </w:r>
                            <w:r>
                              <w:rPr>
                                <w:color w:val="479961"/>
                              </w:rPr>
                              <w:t>"Astronomer"</w:t>
                            </w:r>
                            <w:r>
                              <w:rPr>
                                <w:color w:val="525F56"/>
                              </w:rPr>
                              <w:t xml:space="preserve">, </w:t>
                            </w:r>
                            <w:r>
                              <w:rPr>
                                <w:color w:val="479961"/>
                              </w:rPr>
                              <w:t>"Moon starer"</w:t>
                            </w:r>
                            <w:r>
                              <w:rPr>
                                <w:color w:val="525F56"/>
                              </w:rPr>
                              <w:t xml:space="preserve">)) </w:t>
                            </w:r>
                            <w:r>
                              <w:rPr>
                                <w:color w:val="53859A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</w:rPr>
                              <w:t>.assertTrue(anangram_checker(</w:t>
                            </w:r>
                            <w:r>
                              <w:rPr>
                                <w:color w:val="479961"/>
                              </w:rPr>
                              <w:t>"Conversation"</w:t>
                            </w:r>
                            <w:r>
                              <w:rPr>
                                <w:color w:val="525F56"/>
                              </w:rPr>
                              <w:t>,</w:t>
                            </w:r>
                            <w:r>
                              <w:rPr>
                                <w:color w:val="525F56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"Voices</w:t>
                            </w:r>
                            <w:r>
                              <w:rPr>
                                <w:color w:val="479961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rant</w:t>
                            </w:r>
                            <w:r>
                              <w:rPr>
                                <w:color w:val="479961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on"</w:t>
                            </w:r>
                            <w:r>
                              <w:rPr>
                                <w:color w:val="525F56"/>
                              </w:rPr>
                              <w:t>))</w:t>
                            </w:r>
                          </w:p>
                          <w:p w14:paraId="619A6675">
                            <w:pPr>
                              <w:pStyle w:val="5"/>
                              <w:spacing w:before="1" w:line="273" w:lineRule="auto"/>
                              <w:ind w:left="631" w:right="5750" w:hanging="5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>if</w:t>
                            </w:r>
                            <w:r>
                              <w:rPr>
                                <w:color w:val="53859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  <w:spacing w:val="80"/>
                                <w:u w:val="single" w:color="515F55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name</w:t>
                            </w:r>
                            <w:r>
                              <w:rPr>
                                <w:color w:val="525F56"/>
                                <w:spacing w:val="40"/>
                                <w:u w:val="single" w:color="515F55"/>
                              </w:rPr>
                              <w:t xml:space="preserve">  </w:t>
                            </w:r>
                            <w:r>
                              <w:rPr>
                                <w:color w:val="525F56"/>
                              </w:rPr>
                              <w:t>==</w:t>
                            </w:r>
                            <w:r>
                              <w:rPr>
                                <w:color w:val="525F56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"</w:t>
                            </w:r>
                            <w:r>
                              <w:rPr>
                                <w:color w:val="479961"/>
                                <w:spacing w:val="80"/>
                                <w:u w:val="single" w:color="469760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main</w:t>
                            </w:r>
                            <w:r>
                              <w:rPr>
                                <w:color w:val="479961"/>
                                <w:spacing w:val="80"/>
                                <w:u w:val="single" w:color="469760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"</w:t>
                            </w:r>
                            <w:r>
                              <w:rPr>
                                <w:color w:val="525F56"/>
                              </w:rPr>
                              <w:t xml:space="preserve">: 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unittest.main()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26" o:spt="202" type="#_x0000_t202" style="position:absolute;left:0pt;margin-left:36pt;margin-top:10.1pt;height:252.75pt;width:522.75pt;mso-position-horizontal-relative:page;mso-wrap-distance-bottom:0pt;mso-wrap-distance-top:0pt;z-index:-251643904;mso-width-relative:page;mso-height-relative:page;" fillcolor="#EBF4EC" filled="t" stroked="f" coordsize="21600,21600" o:gfxdata="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ZmKjY9YAAAAKAQAADwAAAAAAAAABACAAAAAiAAAA&#10;ZHJzL2Rvd25yZXYueG1sUEsBAhQAFAAAAAgAh07iQLoQZxfQAQAAqwMAAA4AAAAAAAAAAQAgAAAA&#10;JQ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C0361B1">
                      <w:pPr>
                        <w:pStyle w:val="5"/>
                        <w:spacing w:before="103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525F56"/>
                        </w:rPr>
                        <w:t xml:space="preserve">import </w:t>
                      </w:r>
                      <w:r>
                        <w:rPr>
                          <w:color w:val="525F56"/>
                          <w:spacing w:val="-2"/>
                        </w:rPr>
                        <w:t>unittest</w:t>
                      </w:r>
                    </w:p>
                    <w:p w14:paraId="6ACD2CAB">
                      <w:pPr>
                        <w:pStyle w:val="5"/>
                        <w:spacing w:before="84"/>
                        <w:rPr>
                          <w:color w:val="000000"/>
                        </w:rPr>
                      </w:pPr>
                    </w:p>
                    <w:p w14:paraId="7F38E392">
                      <w:pPr>
                        <w:pStyle w:val="5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 xml:space="preserve">def </w:t>
                      </w:r>
                      <w:r>
                        <w:rPr>
                          <w:color w:val="468A8F"/>
                        </w:rPr>
                        <w:t>anangram_checker</w:t>
                      </w:r>
                      <w:r>
                        <w:rPr>
                          <w:color w:val="9E6F3B"/>
                        </w:rPr>
                        <w:t xml:space="preserve">(str1, </w:t>
                      </w:r>
                      <w:r>
                        <w:rPr>
                          <w:color w:val="9E6F3B"/>
                          <w:spacing w:val="-2"/>
                        </w:rPr>
                        <w:t>str2)</w:t>
                      </w:r>
                      <w:r>
                        <w:rPr>
                          <w:color w:val="525F56"/>
                          <w:spacing w:val="-2"/>
                        </w:rPr>
                        <w:t>:</w:t>
                      </w:r>
                    </w:p>
                    <w:p w14:paraId="15CFEDDD">
                      <w:pPr>
                        <w:pStyle w:val="5"/>
                        <w:spacing w:before="43" w:line="276" w:lineRule="auto"/>
                        <w:ind w:left="105" w:firstLine="526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>return</w:t>
                      </w:r>
                      <w:r>
                        <w:rPr>
                          <w:color w:val="53859A"/>
                          <w:spacing w:val="-13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sorted(str1.replace(</w:t>
                      </w:r>
                      <w:r>
                        <w:rPr>
                          <w:color w:val="479961"/>
                        </w:rPr>
                        <w:t>"</w:t>
                      </w:r>
                      <w:r>
                        <w:rPr>
                          <w:color w:val="479961"/>
                          <w:spacing w:val="-13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"</w:t>
                      </w:r>
                      <w:r>
                        <w:rPr>
                          <w:color w:val="525F56"/>
                        </w:rPr>
                        <w:t>,</w:t>
                      </w:r>
                      <w:r>
                        <w:rPr>
                          <w:color w:val="525F56"/>
                          <w:spacing w:val="-13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""</w:t>
                      </w:r>
                      <w:r>
                        <w:rPr>
                          <w:color w:val="525F56"/>
                        </w:rPr>
                        <w:t>).lower())</w:t>
                      </w:r>
                      <w:r>
                        <w:rPr>
                          <w:color w:val="525F56"/>
                          <w:spacing w:val="-13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==</w:t>
                      </w:r>
                      <w:r>
                        <w:rPr>
                          <w:color w:val="525F56"/>
                          <w:spacing w:val="-13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sorted(str2.replace(</w:t>
                      </w:r>
                      <w:r>
                        <w:rPr>
                          <w:color w:val="479961"/>
                        </w:rPr>
                        <w:t>"</w:t>
                      </w:r>
                      <w:r>
                        <w:rPr>
                          <w:color w:val="479961"/>
                          <w:spacing w:val="-13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"</w:t>
                      </w:r>
                      <w:r>
                        <w:rPr>
                          <w:color w:val="525F56"/>
                        </w:rPr>
                        <w:t xml:space="preserve">, </w:t>
                      </w:r>
                      <w:r>
                        <w:rPr>
                          <w:color w:val="479961"/>
                          <w:spacing w:val="-2"/>
                        </w:rPr>
                        <w:t>""</w:t>
                      </w:r>
                      <w:r>
                        <w:rPr>
                          <w:color w:val="525F56"/>
                          <w:spacing w:val="-2"/>
                        </w:rPr>
                        <w:t>).lower())</w:t>
                      </w:r>
                    </w:p>
                    <w:p w14:paraId="41FB040C">
                      <w:pPr>
                        <w:pStyle w:val="5"/>
                        <w:spacing w:before="2" w:line="273" w:lineRule="auto"/>
                        <w:ind w:left="631" w:right="4480" w:hanging="529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  <w:spacing w:val="-2"/>
                        </w:rPr>
                        <w:t xml:space="preserve">class </w:t>
                      </w:r>
                      <w:r>
                        <w:rPr>
                          <w:color w:val="468A8F"/>
                          <w:spacing w:val="-2"/>
                        </w:rPr>
                        <w:t>TestAnagramChecker</w:t>
                      </w:r>
                      <w:r>
                        <w:rPr>
                          <w:color w:val="525F56"/>
                          <w:spacing w:val="-2"/>
                        </w:rPr>
                        <w:t>(</w:t>
                      </w:r>
                      <w:r>
                        <w:rPr>
                          <w:color w:val="468A8F"/>
                          <w:spacing w:val="-2"/>
                        </w:rPr>
                        <w:t>unittest</w:t>
                      </w:r>
                      <w:r>
                        <w:rPr>
                          <w:color w:val="525F56"/>
                          <w:spacing w:val="-2"/>
                        </w:rPr>
                        <w:t>.</w:t>
                      </w:r>
                      <w:r>
                        <w:rPr>
                          <w:color w:val="468A8F"/>
                          <w:spacing w:val="-2"/>
                        </w:rPr>
                        <w:t>TestCase</w:t>
                      </w:r>
                      <w:r>
                        <w:rPr>
                          <w:color w:val="525F56"/>
                          <w:spacing w:val="-2"/>
                        </w:rPr>
                        <w:t xml:space="preserve">): </w:t>
                      </w:r>
                      <w:r>
                        <w:rPr>
                          <w:color w:val="53859A"/>
                        </w:rPr>
                        <w:t xml:space="preserve">def </w:t>
                      </w:r>
                      <w:r>
                        <w:rPr>
                          <w:color w:val="468A8F"/>
                        </w:rPr>
                        <w:t>test_anagram_checker</w:t>
                      </w:r>
                      <w:r>
                        <w:rPr>
                          <w:color w:val="9E6F3B"/>
                        </w:rPr>
                        <w:t>(</w:t>
                      </w:r>
                      <w:r>
                        <w:rPr>
                          <w:color w:val="53859A"/>
                        </w:rPr>
                        <w:t>self</w:t>
                      </w:r>
                      <w:r>
                        <w:rPr>
                          <w:color w:val="9E6F3B"/>
                        </w:rPr>
                        <w:t>)</w:t>
                      </w:r>
                      <w:r>
                        <w:rPr>
                          <w:color w:val="525F56"/>
                        </w:rPr>
                        <w:t>:</w:t>
                      </w:r>
                    </w:p>
                    <w:p w14:paraId="48855890">
                      <w:pPr>
                        <w:pStyle w:val="5"/>
                        <w:spacing w:before="4" w:line="276" w:lineRule="auto"/>
                        <w:ind w:left="1159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>self</w:t>
                      </w:r>
                      <w:r>
                        <w:rPr>
                          <w:color w:val="525F56"/>
                        </w:rPr>
                        <w:t>.assertTrue(anangram_checker(</w:t>
                      </w:r>
                      <w:r>
                        <w:rPr>
                          <w:color w:val="479961"/>
                        </w:rPr>
                        <w:t>"listen"</w:t>
                      </w:r>
                      <w:r>
                        <w:rPr>
                          <w:color w:val="525F56"/>
                        </w:rPr>
                        <w:t xml:space="preserve">, </w:t>
                      </w:r>
                      <w:r>
                        <w:rPr>
                          <w:color w:val="479961"/>
                        </w:rPr>
                        <w:t>"silent"</w:t>
                      </w:r>
                      <w:r>
                        <w:rPr>
                          <w:color w:val="525F56"/>
                        </w:rPr>
                        <w:t xml:space="preserve">)) </w:t>
                      </w:r>
                      <w:r>
                        <w:rPr>
                          <w:color w:val="53859A"/>
                        </w:rPr>
                        <w:t>self</w:t>
                      </w:r>
                      <w:r>
                        <w:rPr>
                          <w:color w:val="525F56"/>
                        </w:rPr>
                        <w:t>.assertFalse(anangram_checker(</w:t>
                      </w:r>
                      <w:r>
                        <w:rPr>
                          <w:color w:val="479961"/>
                        </w:rPr>
                        <w:t>"hello"</w:t>
                      </w:r>
                      <w:r>
                        <w:rPr>
                          <w:color w:val="525F56"/>
                        </w:rPr>
                        <w:t xml:space="preserve">, </w:t>
                      </w:r>
                      <w:r>
                        <w:rPr>
                          <w:color w:val="479961"/>
                        </w:rPr>
                        <w:t>"world"</w:t>
                      </w:r>
                      <w:r>
                        <w:rPr>
                          <w:color w:val="525F56"/>
                        </w:rPr>
                        <w:t xml:space="preserve">)) </w:t>
                      </w:r>
                      <w:r>
                        <w:rPr>
                          <w:color w:val="53859A"/>
                        </w:rPr>
                        <w:t>self</w:t>
                      </w:r>
                      <w:r>
                        <w:rPr>
                          <w:color w:val="525F56"/>
                        </w:rPr>
                        <w:t>.assertTrue(anangram_checker(</w:t>
                      </w:r>
                      <w:r>
                        <w:rPr>
                          <w:color w:val="479961"/>
                        </w:rPr>
                        <w:t>"Dormitory"</w:t>
                      </w:r>
                      <w:r>
                        <w:rPr>
                          <w:color w:val="525F56"/>
                        </w:rPr>
                        <w:t xml:space="preserve">, </w:t>
                      </w:r>
                      <w:r>
                        <w:rPr>
                          <w:color w:val="479961"/>
                        </w:rPr>
                        <w:t>"Dirty Room"</w:t>
                      </w:r>
                      <w:r>
                        <w:rPr>
                          <w:color w:val="525F56"/>
                        </w:rPr>
                        <w:t xml:space="preserve">)) </w:t>
                      </w:r>
                      <w:r>
                        <w:rPr>
                          <w:color w:val="53859A"/>
                        </w:rPr>
                        <w:t>self</w:t>
                      </w:r>
                      <w:r>
                        <w:rPr>
                          <w:color w:val="525F56"/>
                        </w:rPr>
                        <w:t>.assertTrue(anangram_checker(</w:t>
                      </w:r>
                      <w:r>
                        <w:rPr>
                          <w:color w:val="479961"/>
                        </w:rPr>
                        <w:t>"The eyes"</w:t>
                      </w:r>
                      <w:r>
                        <w:rPr>
                          <w:color w:val="525F56"/>
                        </w:rPr>
                        <w:t xml:space="preserve">, </w:t>
                      </w:r>
                      <w:r>
                        <w:rPr>
                          <w:color w:val="479961"/>
                        </w:rPr>
                        <w:t>"They see"</w:t>
                      </w:r>
                      <w:r>
                        <w:rPr>
                          <w:color w:val="525F56"/>
                        </w:rPr>
                        <w:t xml:space="preserve">)) </w:t>
                      </w:r>
                      <w:r>
                        <w:rPr>
                          <w:color w:val="53859A"/>
                        </w:rPr>
                        <w:t>self</w:t>
                      </w:r>
                      <w:r>
                        <w:rPr>
                          <w:color w:val="525F56"/>
                        </w:rPr>
                        <w:t>.assertTrue(anangram_checker(</w:t>
                      </w:r>
                      <w:r>
                        <w:rPr>
                          <w:color w:val="479961"/>
                        </w:rPr>
                        <w:t>"Astronomer"</w:t>
                      </w:r>
                      <w:r>
                        <w:rPr>
                          <w:color w:val="525F56"/>
                        </w:rPr>
                        <w:t xml:space="preserve">, </w:t>
                      </w:r>
                      <w:r>
                        <w:rPr>
                          <w:color w:val="479961"/>
                        </w:rPr>
                        <w:t>"Moon starer"</w:t>
                      </w:r>
                      <w:r>
                        <w:rPr>
                          <w:color w:val="525F56"/>
                        </w:rPr>
                        <w:t xml:space="preserve">)) </w:t>
                      </w:r>
                      <w:r>
                        <w:rPr>
                          <w:color w:val="53859A"/>
                        </w:rPr>
                        <w:t>self</w:t>
                      </w:r>
                      <w:r>
                        <w:rPr>
                          <w:color w:val="525F56"/>
                        </w:rPr>
                        <w:t>.assertTrue(anangram_checker(</w:t>
                      </w:r>
                      <w:r>
                        <w:rPr>
                          <w:color w:val="479961"/>
                        </w:rPr>
                        <w:t>"Conversation"</w:t>
                      </w:r>
                      <w:r>
                        <w:rPr>
                          <w:color w:val="525F56"/>
                        </w:rPr>
                        <w:t>,</w:t>
                      </w:r>
                      <w:r>
                        <w:rPr>
                          <w:color w:val="525F56"/>
                          <w:spacing w:val="-24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"Voices</w:t>
                      </w:r>
                      <w:r>
                        <w:rPr>
                          <w:color w:val="479961"/>
                          <w:spacing w:val="-24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rant</w:t>
                      </w:r>
                      <w:r>
                        <w:rPr>
                          <w:color w:val="479961"/>
                          <w:spacing w:val="-24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on"</w:t>
                      </w:r>
                      <w:r>
                        <w:rPr>
                          <w:color w:val="525F56"/>
                        </w:rPr>
                        <w:t>))</w:t>
                      </w:r>
                    </w:p>
                    <w:p w14:paraId="619A6675">
                      <w:pPr>
                        <w:pStyle w:val="5"/>
                        <w:spacing w:before="1" w:line="273" w:lineRule="auto"/>
                        <w:ind w:left="631" w:right="5750" w:hanging="527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>if</w:t>
                      </w:r>
                      <w:r>
                        <w:rPr>
                          <w:color w:val="53859A"/>
                          <w:spacing w:val="-7"/>
                        </w:rPr>
                        <w:t xml:space="preserve"> </w:t>
                      </w:r>
                      <w:r>
                        <w:rPr>
                          <w:color w:val="525F56"/>
                          <w:spacing w:val="80"/>
                          <w:u w:val="single" w:color="515F55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name</w:t>
                      </w:r>
                      <w:r>
                        <w:rPr>
                          <w:color w:val="525F56"/>
                          <w:spacing w:val="40"/>
                          <w:u w:val="single" w:color="515F55"/>
                        </w:rPr>
                        <w:t xml:space="preserve">  </w:t>
                      </w:r>
                      <w:r>
                        <w:rPr>
                          <w:color w:val="525F56"/>
                        </w:rPr>
                        <w:t>==</w:t>
                      </w:r>
                      <w:r>
                        <w:rPr>
                          <w:color w:val="525F56"/>
                          <w:spacing w:val="-7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"</w:t>
                      </w:r>
                      <w:r>
                        <w:rPr>
                          <w:color w:val="479961"/>
                          <w:spacing w:val="80"/>
                          <w:u w:val="single" w:color="469760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main</w:t>
                      </w:r>
                      <w:r>
                        <w:rPr>
                          <w:color w:val="479961"/>
                          <w:spacing w:val="80"/>
                          <w:u w:val="single" w:color="469760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"</w:t>
                      </w:r>
                      <w:r>
                        <w:rPr>
                          <w:color w:val="525F56"/>
                        </w:rPr>
                        <w:t xml:space="preserve">: </w:t>
                      </w:r>
                      <w:r>
                        <w:rPr>
                          <w:color w:val="525F56"/>
                          <w:spacing w:val="-2"/>
                        </w:rPr>
                        <w:t>unittest.main()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05CDD94">
      <w:pPr>
        <w:pStyle w:val="5"/>
        <w:spacing w:before="13"/>
        <w:rPr>
          <w:rFonts w:ascii="Calibri"/>
          <w:b/>
          <w:i/>
        </w:rPr>
      </w:pPr>
    </w:p>
    <w:p w14:paraId="3DBD1AFF">
      <w:pPr>
        <w:pStyle w:val="5"/>
        <w:spacing w:before="1"/>
        <w:ind w:left="153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10AF032D">
      <w:pPr>
        <w:pStyle w:val="5"/>
        <w:ind w:left="142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679565" cy="968375"/>
            <wp:effectExtent l="0" t="0" r="0" b="0"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9674" cy="9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1367">
      <w:pPr>
        <w:pStyle w:val="2"/>
        <w:spacing w:before="264"/>
        <w:rPr>
          <w:u w:val="none"/>
        </w:rPr>
      </w:pPr>
      <w:r>
        <w:rPr>
          <w:u w:val="thick"/>
        </w:rPr>
        <w:t>Task</w:t>
      </w:r>
      <w:r>
        <w:rPr>
          <w:spacing w:val="-9"/>
          <w:u w:val="thick"/>
        </w:rPr>
        <w:t xml:space="preserve"> </w:t>
      </w:r>
      <w:r>
        <w:rPr>
          <w:u w:val="thick"/>
        </w:rPr>
        <w:t>13</w:t>
      </w:r>
      <w:r>
        <w:rPr>
          <w:spacing w:val="-11"/>
          <w:u w:val="thick"/>
        </w:rPr>
        <w:t xml:space="preserve"> </w:t>
      </w:r>
      <w:r>
        <w:rPr>
          <w:spacing w:val="-10"/>
          <w:u w:val="thick"/>
        </w:rPr>
        <w:t>:</w:t>
      </w:r>
    </w:p>
    <w:p w14:paraId="20134920">
      <w:pPr>
        <w:pStyle w:val="5"/>
        <w:spacing w:before="207" w:line="408" w:lineRule="auto"/>
        <w:ind w:left="153" w:right="3899"/>
        <w:rPr>
          <w:rFonts w:ascii="Calibri"/>
        </w:rPr>
      </w:pPr>
      <w:r>
        <w:rPr>
          <w:rFonts w:ascii="Calibri"/>
        </w:rPr>
        <w:t>Write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function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ArmstrongChecker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validate</w:t>
      </w:r>
      <w:r>
        <w:rPr>
          <w:rFonts w:ascii="Calibri"/>
          <w:spacing w:val="-14"/>
        </w:rPr>
        <w:t xml:space="preserve"> </w:t>
      </w:r>
      <w:r>
        <w:rPr>
          <w:rFonts w:ascii="Calibri"/>
        </w:rPr>
        <w:t>its</w:t>
      </w:r>
      <w:r>
        <w:rPr>
          <w:rFonts w:ascii="Calibri"/>
          <w:spacing w:val="-13"/>
        </w:rPr>
        <w:t xml:space="preserve"> </w:t>
      </w:r>
      <w:r>
        <w:rPr>
          <w:rFonts w:ascii="Calibri"/>
        </w:rPr>
        <w:t>implementation using 8 unittest test cases.</w:t>
      </w:r>
    </w:p>
    <w:p w14:paraId="2271F70C">
      <w:pPr>
        <w:pStyle w:val="5"/>
        <w:spacing w:after="0" w:line="408" w:lineRule="auto"/>
        <w:rPr>
          <w:rFonts w:ascii="Calibri"/>
        </w:rPr>
        <w:sectPr>
          <w:pgSz w:w="11930" w:h="16850"/>
          <w:pgMar w:top="740" w:right="566" w:bottom="280" w:left="566" w:header="720" w:footer="720" w:gutter="0"/>
          <w:cols w:space="720" w:num="1"/>
        </w:sectPr>
      </w:pPr>
    </w:p>
    <w:p w14:paraId="1649D295">
      <w:pPr>
        <w:pStyle w:val="5"/>
        <w:ind w:left="184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5721985" cy="3148965"/>
            <wp:effectExtent l="0" t="0" r="0" b="0"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273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EC8E">
      <w:pPr>
        <w:pStyle w:val="2"/>
        <w:spacing w:before="280"/>
        <w:rPr>
          <w:u w:val="none"/>
        </w:rPr>
      </w:pPr>
      <w:r>
        <w:rPr>
          <w:spacing w:val="-2"/>
          <w:u w:val="thick"/>
        </w:rPr>
        <w:t>Code:</w:t>
      </w:r>
    </w:p>
    <w:p w14:paraId="332157FA">
      <w:pPr>
        <w:pStyle w:val="5"/>
        <w:spacing w:before="7"/>
        <w:rPr>
          <w:rFonts w:ascii="Calibri"/>
          <w:b/>
          <w:i/>
          <w:sz w:val="14"/>
        </w:rPr>
      </w:pPr>
      <w:r>
        <w:rPr>
          <w:rFonts w:ascii="Calibri"/>
          <w:b/>
          <w:i/>
          <w:sz w:val="14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128270</wp:posOffset>
                </wp:positionV>
                <wp:extent cx="6638925" cy="3829050"/>
                <wp:effectExtent l="0" t="0" r="0" b="0"/>
                <wp:wrapTopAndBottom/>
                <wp:docPr id="41" name="Text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8925" cy="3829050"/>
                        </a:xfrm>
                        <a:prstGeom prst="rect">
                          <a:avLst/>
                        </a:prstGeom>
                        <a:solidFill>
                          <a:srgbClr val="EBF4EC"/>
                        </a:solidFill>
                      </wps:spPr>
                      <wps:txbx>
                        <w:txbxContent>
                          <w:p w14:paraId="5B98D750">
                            <w:pPr>
                              <w:pStyle w:val="5"/>
                              <w:spacing w:before="103"/>
                              <w:ind w:left="1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25F56"/>
                              </w:rPr>
                              <w:t xml:space="preserve">import 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unittest</w:t>
                            </w:r>
                          </w:p>
                          <w:p w14:paraId="645D1F97">
                            <w:pPr>
                              <w:pStyle w:val="5"/>
                              <w:spacing w:before="84"/>
                              <w:rPr>
                                <w:color w:val="000000"/>
                              </w:rPr>
                            </w:pPr>
                          </w:p>
                          <w:p w14:paraId="5F530118">
                            <w:pPr>
                              <w:pStyle w:val="5"/>
                              <w:spacing w:line="276" w:lineRule="auto"/>
                              <w:ind w:left="631" w:right="6413" w:hanging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 xml:space="preserve">def </w:t>
                            </w:r>
                            <w:r>
                              <w:rPr>
                                <w:color w:val="468A8F"/>
                              </w:rPr>
                              <w:t>armstrong_number</w:t>
                            </w:r>
                            <w:r>
                              <w:rPr>
                                <w:color w:val="9E6F3B"/>
                              </w:rPr>
                              <w:t>(n)</w:t>
                            </w:r>
                            <w:r>
                              <w:rPr>
                                <w:color w:val="525F56"/>
                              </w:rPr>
                              <w:t>: num_str = str(n) num_digits</w:t>
                            </w:r>
                            <w:r>
                              <w:rPr>
                                <w:color w:val="525F56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</w:t>
                            </w:r>
                            <w:r>
                              <w:rPr>
                                <w:color w:val="525F56"/>
                                <w:spacing w:val="-31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len(num_str)</w:t>
                            </w:r>
                          </w:p>
                          <w:p w14:paraId="0B17591F">
                            <w:pPr>
                              <w:pStyle w:val="5"/>
                              <w:spacing w:before="3" w:line="273" w:lineRule="auto"/>
                              <w:ind w:left="631" w:right="5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25F56"/>
                              </w:rPr>
                              <w:t>armstrong_sum</w:t>
                            </w:r>
                            <w:r>
                              <w:rPr>
                                <w:color w:val="525F56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=</w:t>
                            </w:r>
                            <w:r>
                              <w:rPr>
                                <w:color w:val="525F56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sum(int(digit)</w:t>
                            </w:r>
                            <w:r>
                              <w:rPr>
                                <w:color w:val="525F56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**</w:t>
                            </w:r>
                            <w:r>
                              <w:rPr>
                                <w:color w:val="525F56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num_digits</w:t>
                            </w:r>
                            <w:r>
                              <w:rPr>
                                <w:color w:val="525F56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3859A"/>
                              </w:rPr>
                              <w:t>for</w:t>
                            </w:r>
                            <w:r>
                              <w:rPr>
                                <w:color w:val="53859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digit</w:t>
                            </w:r>
                            <w:r>
                              <w:rPr>
                                <w:color w:val="525F56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3859A"/>
                              </w:rPr>
                              <w:t>in</w:t>
                            </w:r>
                            <w:r>
                              <w:rPr>
                                <w:color w:val="53859A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 xml:space="preserve">num_str) </w:t>
                            </w:r>
                            <w:r>
                              <w:rPr>
                                <w:color w:val="53859A"/>
                              </w:rPr>
                              <w:t xml:space="preserve">return </w:t>
                            </w:r>
                            <w:r>
                              <w:rPr>
                                <w:color w:val="525F56"/>
                              </w:rPr>
                              <w:t>armstrong_sum == n</w:t>
                            </w:r>
                          </w:p>
                          <w:p w14:paraId="6CF02399">
                            <w:pPr>
                              <w:pStyle w:val="5"/>
                              <w:spacing w:before="5" w:line="276" w:lineRule="auto"/>
                              <w:ind w:left="631" w:right="4129" w:hanging="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  <w:spacing w:val="-2"/>
                              </w:rPr>
                              <w:t xml:space="preserve">class </w:t>
                            </w:r>
                            <w:r>
                              <w:rPr>
                                <w:color w:val="468A8F"/>
                                <w:spacing w:val="-2"/>
                              </w:rPr>
                              <w:t>TestArmstrongNumber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468A8F"/>
                                <w:spacing w:val="-2"/>
                              </w:rPr>
                              <w:t>unittest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68A8F"/>
                                <w:spacing w:val="-2"/>
                              </w:rPr>
                              <w:t>TestCase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 xml:space="preserve">): </w:t>
                            </w:r>
                            <w:r>
                              <w:rPr>
                                <w:color w:val="53859A"/>
                              </w:rPr>
                              <w:t xml:space="preserve">def </w:t>
                            </w:r>
                            <w:r>
                              <w:rPr>
                                <w:color w:val="468A8F"/>
                              </w:rPr>
                              <w:t>test_armstrong_number</w:t>
                            </w:r>
                            <w:r>
                              <w:rPr>
                                <w:color w:val="9E6F3B"/>
                              </w:rPr>
                              <w:t>(</w:t>
                            </w:r>
                            <w:r>
                              <w:rPr>
                                <w:color w:val="53859A"/>
                              </w:rPr>
                              <w:t>self</w:t>
                            </w:r>
                            <w:r>
                              <w:rPr>
                                <w:color w:val="9E6F3B"/>
                              </w:rPr>
                              <w:t>)</w:t>
                            </w:r>
                            <w:r>
                              <w:rPr>
                                <w:color w:val="525F56"/>
                              </w:rPr>
                              <w:t>:</w:t>
                            </w:r>
                          </w:p>
                          <w:p w14:paraId="44D59E45">
                            <w:pPr>
                              <w:pStyle w:val="5"/>
                              <w:spacing w:line="276" w:lineRule="auto"/>
                              <w:ind w:left="1159" w:right="40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.assertTrue(armstrong_number(</w:t>
                            </w:r>
                            <w:r>
                              <w:rPr>
                                <w:color w:val="9E6F3B"/>
                                <w:spacing w:val="-2"/>
                              </w:rPr>
                              <w:t>153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 xml:space="preserve">)) </w:t>
                            </w:r>
                            <w:r>
                              <w:rPr>
                                <w:color w:val="53859A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.assertTrue(armstrong_number(</w:t>
                            </w:r>
                            <w:r>
                              <w:rPr>
                                <w:color w:val="9E6F3B"/>
                                <w:spacing w:val="-2"/>
                              </w:rPr>
                              <w:t>370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 xml:space="preserve">)) </w:t>
                            </w:r>
                            <w:r>
                              <w:rPr>
                                <w:color w:val="53859A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.assertTrue(armstrong_number(</w:t>
                            </w:r>
                            <w:r>
                              <w:rPr>
                                <w:color w:val="9E6F3B"/>
                                <w:spacing w:val="-2"/>
                              </w:rPr>
                              <w:t>371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 xml:space="preserve">)) </w:t>
                            </w:r>
                            <w:r>
                              <w:rPr>
                                <w:color w:val="53859A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.assertTrue(armstrong_number(</w:t>
                            </w:r>
                            <w:r>
                              <w:rPr>
                                <w:color w:val="9E6F3B"/>
                                <w:spacing w:val="-2"/>
                              </w:rPr>
                              <w:t>407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 xml:space="preserve">)) </w:t>
                            </w:r>
                            <w:r>
                              <w:rPr>
                                <w:color w:val="53859A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.assertFalse(armstrong_number(</w:t>
                            </w:r>
                            <w:r>
                              <w:rPr>
                                <w:color w:val="9E6F3B"/>
                                <w:spacing w:val="-2"/>
                              </w:rPr>
                              <w:t>123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 xml:space="preserve">)) </w:t>
                            </w:r>
                            <w:r>
                              <w:rPr>
                                <w:color w:val="53859A"/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.assertFalse(armstrong_number(</w:t>
                            </w:r>
                            <w:r>
                              <w:rPr>
                                <w:color w:val="9E6F3B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 xml:space="preserve">)) </w:t>
                            </w:r>
                            <w:r>
                              <w:rPr>
                                <w:color w:val="53859A"/>
                                <w:spacing w:val="-4"/>
                              </w:rPr>
                              <w:t>self</w:t>
                            </w:r>
                            <w:r>
                              <w:rPr>
                                <w:color w:val="525F56"/>
                                <w:spacing w:val="-4"/>
                              </w:rPr>
                              <w:t>.assertFalse(armstrong_number(-</w:t>
                            </w:r>
                            <w:r>
                              <w:rPr>
                                <w:color w:val="9E6F3B"/>
                                <w:spacing w:val="-4"/>
                              </w:rPr>
                              <w:t>153</w:t>
                            </w:r>
                            <w:r>
                              <w:rPr>
                                <w:color w:val="525F56"/>
                                <w:spacing w:val="-4"/>
                              </w:rPr>
                              <w:t>))</w:t>
                            </w:r>
                          </w:p>
                          <w:p w14:paraId="6D39D372">
                            <w:pPr>
                              <w:pStyle w:val="5"/>
                              <w:spacing w:before="1" w:line="276" w:lineRule="auto"/>
                              <w:ind w:left="631" w:right="5750" w:hanging="5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3859A"/>
                              </w:rPr>
                              <w:t>if</w:t>
                            </w:r>
                            <w:r>
                              <w:rPr>
                                <w:color w:val="53859A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  <w:spacing w:val="80"/>
                                <w:u w:val="single" w:color="515F55"/>
                              </w:rPr>
                              <w:t xml:space="preserve"> </w:t>
                            </w:r>
                            <w:r>
                              <w:rPr>
                                <w:color w:val="525F56"/>
                              </w:rPr>
                              <w:t>name</w:t>
                            </w:r>
                            <w:r>
                              <w:rPr>
                                <w:color w:val="525F56"/>
                                <w:spacing w:val="40"/>
                                <w:u w:val="single" w:color="515F55"/>
                              </w:rPr>
                              <w:t xml:space="preserve">  </w:t>
                            </w:r>
                            <w:r>
                              <w:rPr>
                                <w:color w:val="525F56"/>
                              </w:rPr>
                              <w:t>==</w:t>
                            </w:r>
                            <w:r>
                              <w:rPr>
                                <w:color w:val="525F56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"</w:t>
                            </w:r>
                            <w:r>
                              <w:rPr>
                                <w:color w:val="479961"/>
                                <w:spacing w:val="80"/>
                                <w:u w:val="single" w:color="469760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main</w:t>
                            </w:r>
                            <w:r>
                              <w:rPr>
                                <w:color w:val="479961"/>
                                <w:spacing w:val="80"/>
                                <w:u w:val="single" w:color="469760"/>
                              </w:rPr>
                              <w:t xml:space="preserve"> </w:t>
                            </w:r>
                            <w:r>
                              <w:rPr>
                                <w:color w:val="479961"/>
                              </w:rPr>
                              <w:t>"</w:t>
                            </w:r>
                            <w:r>
                              <w:rPr>
                                <w:color w:val="525F56"/>
                              </w:rPr>
                              <w:t xml:space="preserve">: </w:t>
                            </w:r>
                            <w:r>
                              <w:rPr>
                                <w:color w:val="525F56"/>
                                <w:spacing w:val="-2"/>
                              </w:rPr>
                              <w:t>unittest.main()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1" o:spid="_x0000_s1026" o:spt="202" type="#_x0000_t202" style="position:absolute;left:0pt;margin-left:36pt;margin-top:10.1pt;height:301.5pt;width:522.75pt;mso-position-horizontal-relative:page;mso-wrap-distance-bottom:0pt;mso-wrap-distance-top:0pt;z-index:-251643904;mso-width-relative:page;mso-height-relative:page;" fillcolor="#EBF4EC" filled="t" stroked="f" coordsize="21600,21600" o:gfxdata="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J33Lg1gAAAAoBAAAPAAAAAAAAAAEAIAAA&#10;ACIAAABkcnMvZG93bnJldi54bWxQSwECFAAUAAAACACHTuJAOQT2MNUBAACrAwAADgAAAAAAAAAB&#10;ACAAAAAlAQAAZHJzL2Uyb0RvYy54bWxQSwUGAAAAAAYABgBZAQAAbA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B98D750">
                      <w:pPr>
                        <w:pStyle w:val="5"/>
                        <w:spacing w:before="103"/>
                        <w:ind w:left="105"/>
                        <w:rPr>
                          <w:color w:val="000000"/>
                        </w:rPr>
                      </w:pPr>
                      <w:r>
                        <w:rPr>
                          <w:color w:val="525F56"/>
                        </w:rPr>
                        <w:t xml:space="preserve">import </w:t>
                      </w:r>
                      <w:r>
                        <w:rPr>
                          <w:color w:val="525F56"/>
                          <w:spacing w:val="-2"/>
                        </w:rPr>
                        <w:t>unittest</w:t>
                      </w:r>
                    </w:p>
                    <w:p w14:paraId="645D1F97">
                      <w:pPr>
                        <w:pStyle w:val="5"/>
                        <w:spacing w:before="84"/>
                        <w:rPr>
                          <w:color w:val="000000"/>
                        </w:rPr>
                      </w:pPr>
                    </w:p>
                    <w:p w14:paraId="5F530118">
                      <w:pPr>
                        <w:pStyle w:val="5"/>
                        <w:spacing w:line="276" w:lineRule="auto"/>
                        <w:ind w:left="631" w:right="6413" w:hanging="529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 xml:space="preserve">def </w:t>
                      </w:r>
                      <w:r>
                        <w:rPr>
                          <w:color w:val="468A8F"/>
                        </w:rPr>
                        <w:t>armstrong_number</w:t>
                      </w:r>
                      <w:r>
                        <w:rPr>
                          <w:color w:val="9E6F3B"/>
                        </w:rPr>
                        <w:t>(n)</w:t>
                      </w:r>
                      <w:r>
                        <w:rPr>
                          <w:color w:val="525F56"/>
                        </w:rPr>
                        <w:t>: num_str = str(n) num_digits</w:t>
                      </w:r>
                      <w:r>
                        <w:rPr>
                          <w:color w:val="525F56"/>
                          <w:spacing w:val="-31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</w:t>
                      </w:r>
                      <w:r>
                        <w:rPr>
                          <w:color w:val="525F56"/>
                          <w:spacing w:val="-31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len(num_str)</w:t>
                      </w:r>
                    </w:p>
                    <w:p w14:paraId="0B17591F">
                      <w:pPr>
                        <w:pStyle w:val="5"/>
                        <w:spacing w:before="3" w:line="273" w:lineRule="auto"/>
                        <w:ind w:left="631" w:right="554"/>
                        <w:rPr>
                          <w:color w:val="000000"/>
                        </w:rPr>
                      </w:pPr>
                      <w:r>
                        <w:rPr>
                          <w:color w:val="525F56"/>
                        </w:rPr>
                        <w:t>armstrong_sum</w:t>
                      </w:r>
                      <w:r>
                        <w:rPr>
                          <w:color w:val="525F56"/>
                          <w:spacing w:val="-9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=</w:t>
                      </w:r>
                      <w:r>
                        <w:rPr>
                          <w:color w:val="525F56"/>
                          <w:spacing w:val="-9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sum(int(digit)</w:t>
                      </w:r>
                      <w:r>
                        <w:rPr>
                          <w:color w:val="525F56"/>
                          <w:spacing w:val="-9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**</w:t>
                      </w:r>
                      <w:r>
                        <w:rPr>
                          <w:color w:val="525F56"/>
                          <w:spacing w:val="-9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num_digits</w:t>
                      </w:r>
                      <w:r>
                        <w:rPr>
                          <w:color w:val="525F56"/>
                          <w:spacing w:val="-9"/>
                        </w:rPr>
                        <w:t xml:space="preserve"> </w:t>
                      </w:r>
                      <w:r>
                        <w:rPr>
                          <w:color w:val="53859A"/>
                        </w:rPr>
                        <w:t>for</w:t>
                      </w:r>
                      <w:r>
                        <w:rPr>
                          <w:color w:val="53859A"/>
                          <w:spacing w:val="-9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digit</w:t>
                      </w:r>
                      <w:r>
                        <w:rPr>
                          <w:color w:val="525F56"/>
                          <w:spacing w:val="-9"/>
                        </w:rPr>
                        <w:t xml:space="preserve"> </w:t>
                      </w:r>
                      <w:r>
                        <w:rPr>
                          <w:color w:val="53859A"/>
                        </w:rPr>
                        <w:t>in</w:t>
                      </w:r>
                      <w:r>
                        <w:rPr>
                          <w:color w:val="53859A"/>
                          <w:spacing w:val="-9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 xml:space="preserve">num_str) </w:t>
                      </w:r>
                      <w:r>
                        <w:rPr>
                          <w:color w:val="53859A"/>
                        </w:rPr>
                        <w:t xml:space="preserve">return </w:t>
                      </w:r>
                      <w:r>
                        <w:rPr>
                          <w:color w:val="525F56"/>
                        </w:rPr>
                        <w:t>armstrong_sum == n</w:t>
                      </w:r>
                    </w:p>
                    <w:p w14:paraId="6CF02399">
                      <w:pPr>
                        <w:pStyle w:val="5"/>
                        <w:spacing w:before="5" w:line="276" w:lineRule="auto"/>
                        <w:ind w:left="631" w:right="4129" w:hanging="529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  <w:spacing w:val="-2"/>
                        </w:rPr>
                        <w:t xml:space="preserve">class </w:t>
                      </w:r>
                      <w:r>
                        <w:rPr>
                          <w:color w:val="468A8F"/>
                          <w:spacing w:val="-2"/>
                        </w:rPr>
                        <w:t>TestArmstrongNumber</w:t>
                      </w:r>
                      <w:r>
                        <w:rPr>
                          <w:color w:val="525F56"/>
                          <w:spacing w:val="-2"/>
                        </w:rPr>
                        <w:t>(</w:t>
                      </w:r>
                      <w:r>
                        <w:rPr>
                          <w:color w:val="468A8F"/>
                          <w:spacing w:val="-2"/>
                        </w:rPr>
                        <w:t>unittest</w:t>
                      </w:r>
                      <w:r>
                        <w:rPr>
                          <w:color w:val="525F56"/>
                          <w:spacing w:val="-2"/>
                        </w:rPr>
                        <w:t>.</w:t>
                      </w:r>
                      <w:r>
                        <w:rPr>
                          <w:color w:val="468A8F"/>
                          <w:spacing w:val="-2"/>
                        </w:rPr>
                        <w:t>TestCase</w:t>
                      </w:r>
                      <w:r>
                        <w:rPr>
                          <w:color w:val="525F56"/>
                          <w:spacing w:val="-2"/>
                        </w:rPr>
                        <w:t xml:space="preserve">): </w:t>
                      </w:r>
                      <w:r>
                        <w:rPr>
                          <w:color w:val="53859A"/>
                        </w:rPr>
                        <w:t xml:space="preserve">def </w:t>
                      </w:r>
                      <w:r>
                        <w:rPr>
                          <w:color w:val="468A8F"/>
                        </w:rPr>
                        <w:t>test_armstrong_number</w:t>
                      </w:r>
                      <w:r>
                        <w:rPr>
                          <w:color w:val="9E6F3B"/>
                        </w:rPr>
                        <w:t>(</w:t>
                      </w:r>
                      <w:r>
                        <w:rPr>
                          <w:color w:val="53859A"/>
                        </w:rPr>
                        <w:t>self</w:t>
                      </w:r>
                      <w:r>
                        <w:rPr>
                          <w:color w:val="9E6F3B"/>
                        </w:rPr>
                        <w:t>)</w:t>
                      </w:r>
                      <w:r>
                        <w:rPr>
                          <w:color w:val="525F56"/>
                        </w:rPr>
                        <w:t>:</w:t>
                      </w:r>
                    </w:p>
                    <w:p w14:paraId="44D59E45">
                      <w:pPr>
                        <w:pStyle w:val="5"/>
                        <w:spacing w:line="276" w:lineRule="auto"/>
                        <w:ind w:left="1159" w:right="4095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  <w:spacing w:val="-2"/>
                        </w:rPr>
                        <w:t>self</w:t>
                      </w:r>
                      <w:r>
                        <w:rPr>
                          <w:color w:val="525F56"/>
                          <w:spacing w:val="-2"/>
                        </w:rPr>
                        <w:t>.assertTrue(armstrong_number(</w:t>
                      </w:r>
                      <w:r>
                        <w:rPr>
                          <w:color w:val="9E6F3B"/>
                          <w:spacing w:val="-2"/>
                        </w:rPr>
                        <w:t>153</w:t>
                      </w:r>
                      <w:r>
                        <w:rPr>
                          <w:color w:val="525F56"/>
                          <w:spacing w:val="-2"/>
                        </w:rPr>
                        <w:t xml:space="preserve">)) </w:t>
                      </w:r>
                      <w:r>
                        <w:rPr>
                          <w:color w:val="53859A"/>
                          <w:spacing w:val="-2"/>
                        </w:rPr>
                        <w:t>self</w:t>
                      </w:r>
                      <w:r>
                        <w:rPr>
                          <w:color w:val="525F56"/>
                          <w:spacing w:val="-2"/>
                        </w:rPr>
                        <w:t>.assertTrue(armstrong_number(</w:t>
                      </w:r>
                      <w:r>
                        <w:rPr>
                          <w:color w:val="9E6F3B"/>
                          <w:spacing w:val="-2"/>
                        </w:rPr>
                        <w:t>370</w:t>
                      </w:r>
                      <w:r>
                        <w:rPr>
                          <w:color w:val="525F56"/>
                          <w:spacing w:val="-2"/>
                        </w:rPr>
                        <w:t xml:space="preserve">)) </w:t>
                      </w:r>
                      <w:r>
                        <w:rPr>
                          <w:color w:val="53859A"/>
                          <w:spacing w:val="-2"/>
                        </w:rPr>
                        <w:t>self</w:t>
                      </w:r>
                      <w:r>
                        <w:rPr>
                          <w:color w:val="525F56"/>
                          <w:spacing w:val="-2"/>
                        </w:rPr>
                        <w:t>.assertTrue(armstrong_number(</w:t>
                      </w:r>
                      <w:r>
                        <w:rPr>
                          <w:color w:val="9E6F3B"/>
                          <w:spacing w:val="-2"/>
                        </w:rPr>
                        <w:t>371</w:t>
                      </w:r>
                      <w:r>
                        <w:rPr>
                          <w:color w:val="525F56"/>
                          <w:spacing w:val="-2"/>
                        </w:rPr>
                        <w:t xml:space="preserve">)) </w:t>
                      </w:r>
                      <w:r>
                        <w:rPr>
                          <w:color w:val="53859A"/>
                          <w:spacing w:val="-2"/>
                        </w:rPr>
                        <w:t>self</w:t>
                      </w:r>
                      <w:r>
                        <w:rPr>
                          <w:color w:val="525F56"/>
                          <w:spacing w:val="-2"/>
                        </w:rPr>
                        <w:t>.assertTrue(armstrong_number(</w:t>
                      </w:r>
                      <w:r>
                        <w:rPr>
                          <w:color w:val="9E6F3B"/>
                          <w:spacing w:val="-2"/>
                        </w:rPr>
                        <w:t>407</w:t>
                      </w:r>
                      <w:r>
                        <w:rPr>
                          <w:color w:val="525F56"/>
                          <w:spacing w:val="-2"/>
                        </w:rPr>
                        <w:t xml:space="preserve">)) </w:t>
                      </w:r>
                      <w:r>
                        <w:rPr>
                          <w:color w:val="53859A"/>
                          <w:spacing w:val="-2"/>
                        </w:rPr>
                        <w:t>self</w:t>
                      </w:r>
                      <w:r>
                        <w:rPr>
                          <w:color w:val="525F56"/>
                          <w:spacing w:val="-2"/>
                        </w:rPr>
                        <w:t>.assertFalse(armstrong_number(</w:t>
                      </w:r>
                      <w:r>
                        <w:rPr>
                          <w:color w:val="9E6F3B"/>
                          <w:spacing w:val="-2"/>
                        </w:rPr>
                        <w:t>123</w:t>
                      </w:r>
                      <w:r>
                        <w:rPr>
                          <w:color w:val="525F56"/>
                          <w:spacing w:val="-2"/>
                        </w:rPr>
                        <w:t xml:space="preserve">)) </w:t>
                      </w:r>
                      <w:r>
                        <w:rPr>
                          <w:color w:val="53859A"/>
                          <w:spacing w:val="-2"/>
                        </w:rPr>
                        <w:t>self</w:t>
                      </w:r>
                      <w:r>
                        <w:rPr>
                          <w:color w:val="525F56"/>
                          <w:spacing w:val="-2"/>
                        </w:rPr>
                        <w:t>.assertFalse(armstrong_number(</w:t>
                      </w:r>
                      <w:r>
                        <w:rPr>
                          <w:color w:val="9E6F3B"/>
                          <w:spacing w:val="-2"/>
                        </w:rPr>
                        <w:t>0</w:t>
                      </w:r>
                      <w:r>
                        <w:rPr>
                          <w:color w:val="525F56"/>
                          <w:spacing w:val="-2"/>
                        </w:rPr>
                        <w:t xml:space="preserve">)) </w:t>
                      </w:r>
                      <w:r>
                        <w:rPr>
                          <w:color w:val="53859A"/>
                          <w:spacing w:val="-4"/>
                        </w:rPr>
                        <w:t>self</w:t>
                      </w:r>
                      <w:r>
                        <w:rPr>
                          <w:color w:val="525F56"/>
                          <w:spacing w:val="-4"/>
                        </w:rPr>
                        <w:t>.assertFalse(armstrong_number(-</w:t>
                      </w:r>
                      <w:r>
                        <w:rPr>
                          <w:color w:val="9E6F3B"/>
                          <w:spacing w:val="-4"/>
                        </w:rPr>
                        <w:t>153</w:t>
                      </w:r>
                      <w:r>
                        <w:rPr>
                          <w:color w:val="525F56"/>
                          <w:spacing w:val="-4"/>
                        </w:rPr>
                        <w:t>))</w:t>
                      </w:r>
                    </w:p>
                    <w:p w14:paraId="6D39D372">
                      <w:pPr>
                        <w:pStyle w:val="5"/>
                        <w:spacing w:before="1" w:line="276" w:lineRule="auto"/>
                        <w:ind w:left="631" w:right="5750" w:hanging="527"/>
                        <w:rPr>
                          <w:color w:val="000000"/>
                        </w:rPr>
                      </w:pPr>
                      <w:r>
                        <w:rPr>
                          <w:color w:val="53859A"/>
                        </w:rPr>
                        <w:t>if</w:t>
                      </w:r>
                      <w:r>
                        <w:rPr>
                          <w:color w:val="53859A"/>
                          <w:spacing w:val="-7"/>
                        </w:rPr>
                        <w:t xml:space="preserve"> </w:t>
                      </w:r>
                      <w:r>
                        <w:rPr>
                          <w:color w:val="525F56"/>
                          <w:spacing w:val="80"/>
                          <w:u w:val="single" w:color="515F55"/>
                        </w:rPr>
                        <w:t xml:space="preserve"> </w:t>
                      </w:r>
                      <w:r>
                        <w:rPr>
                          <w:color w:val="525F56"/>
                        </w:rPr>
                        <w:t>name</w:t>
                      </w:r>
                      <w:r>
                        <w:rPr>
                          <w:color w:val="525F56"/>
                          <w:spacing w:val="40"/>
                          <w:u w:val="single" w:color="515F55"/>
                        </w:rPr>
                        <w:t xml:space="preserve">  </w:t>
                      </w:r>
                      <w:r>
                        <w:rPr>
                          <w:color w:val="525F56"/>
                        </w:rPr>
                        <w:t>==</w:t>
                      </w:r>
                      <w:r>
                        <w:rPr>
                          <w:color w:val="525F56"/>
                          <w:spacing w:val="-7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"</w:t>
                      </w:r>
                      <w:r>
                        <w:rPr>
                          <w:color w:val="479961"/>
                          <w:spacing w:val="80"/>
                          <w:u w:val="single" w:color="469760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main</w:t>
                      </w:r>
                      <w:r>
                        <w:rPr>
                          <w:color w:val="479961"/>
                          <w:spacing w:val="80"/>
                          <w:u w:val="single" w:color="469760"/>
                        </w:rPr>
                        <w:t xml:space="preserve"> </w:t>
                      </w:r>
                      <w:r>
                        <w:rPr>
                          <w:color w:val="479961"/>
                        </w:rPr>
                        <w:t>"</w:t>
                      </w:r>
                      <w:r>
                        <w:rPr>
                          <w:color w:val="525F56"/>
                        </w:rPr>
                        <w:t xml:space="preserve">: </w:t>
                      </w:r>
                      <w:r>
                        <w:rPr>
                          <w:color w:val="525F56"/>
                          <w:spacing w:val="-2"/>
                        </w:rPr>
                        <w:t>unittest.main()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46671D7">
      <w:pPr>
        <w:pStyle w:val="5"/>
        <w:spacing w:before="1"/>
        <w:rPr>
          <w:rFonts w:ascii="Calibri"/>
          <w:b/>
          <w:i/>
        </w:rPr>
      </w:pPr>
    </w:p>
    <w:p w14:paraId="039BAD8F">
      <w:pPr>
        <w:pStyle w:val="5"/>
        <w:spacing w:before="1"/>
        <w:ind w:left="153"/>
        <w:rPr>
          <w:rFonts w:ascii="Calibri"/>
        </w:rPr>
      </w:pPr>
      <w:r>
        <w:rPr>
          <w:rFonts w:ascii="Calibri"/>
          <w:spacing w:val="-2"/>
        </w:rPr>
        <w:t>Output:</w:t>
      </w:r>
    </w:p>
    <w:p w14:paraId="7B2A593E">
      <w:pPr>
        <w:pStyle w:val="5"/>
        <w:spacing w:after="0"/>
        <w:rPr>
          <w:rFonts w:ascii="Calibri"/>
        </w:rPr>
        <w:sectPr>
          <w:pgSz w:w="11930" w:h="16850"/>
          <w:pgMar w:top="760" w:right="566" w:bottom="280" w:left="566" w:header="720" w:footer="720" w:gutter="0"/>
          <w:cols w:space="720" w:num="1"/>
        </w:sectPr>
      </w:pPr>
    </w:p>
    <w:p w14:paraId="1F7D0CF9">
      <w:pPr>
        <w:pStyle w:val="5"/>
        <w:ind w:left="154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6536055" cy="1998980"/>
            <wp:effectExtent l="0" t="0" r="0" b="0"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6461" cy="199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5035">
      <w:pPr>
        <w:pStyle w:val="5"/>
        <w:spacing w:after="0"/>
        <w:rPr>
          <w:rFonts w:ascii="Calibri"/>
          <w:sz w:val="20"/>
        </w:rPr>
        <w:sectPr>
          <w:pgSz w:w="11930" w:h="16850"/>
          <w:pgMar w:top="760" w:right="566" w:bottom="280" w:left="566" w:header="720" w:footer="720" w:gutter="0"/>
          <w:cols w:space="720" w:num="1"/>
        </w:sectPr>
      </w:pPr>
    </w:p>
    <w:p w14:paraId="3828B519">
      <w:pPr>
        <w:pStyle w:val="5"/>
        <w:spacing w:before="4"/>
        <w:rPr>
          <w:rFonts w:ascii="Calibri"/>
          <w:sz w:val="16"/>
        </w:rPr>
      </w:pPr>
    </w:p>
    <w:sectPr>
      <w:pgSz w:w="11930" w:h="16850"/>
      <w:pgMar w:top="1940" w:right="566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0"/>
      <w:numFmt w:val="bullet"/>
      <w:lvlText w:val="o"/>
      <w:lvlJc w:val="left"/>
      <w:pPr>
        <w:ind w:left="1054" w:hanging="18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32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05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78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51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4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97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70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43" w:hanging="18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0"/>
      <w:numFmt w:val="bullet"/>
      <w:lvlText w:val="o"/>
      <w:lvlJc w:val="left"/>
      <w:pPr>
        <w:ind w:left="1054" w:hanging="18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32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05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78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51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24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97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70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43" w:hanging="180"/>
      </w:pPr>
      <w:rPr>
        <w:rFonts w:hint="default"/>
        <w:lang w:val="en-US" w:eastAsia="en-US" w:bidi="ar-SA"/>
      </w:rPr>
    </w:lvl>
  </w:abstractNum>
  <w:abstractNum w:abstractNumId="2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154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74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o"/>
      <w:lvlJc w:val="left"/>
      <w:pPr>
        <w:ind w:left="1774" w:hanging="18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06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32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58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84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10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36" w:hanging="180"/>
      </w:pPr>
      <w:rPr>
        <w:rFonts w:hint="default"/>
        <w:lang w:val="en-US" w:eastAsia="en-US" w:bidi="ar-SA"/>
      </w:rPr>
    </w:lvl>
  </w:abstractNum>
  <w:abstractNum w:abstractNumId="3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874" w:hanging="17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o"/>
      <w:lvlJc w:val="left"/>
      <w:pPr>
        <w:ind w:left="1774" w:hanging="18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80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81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82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83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84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85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86" w:hanging="180"/>
      </w:pPr>
      <w:rPr>
        <w:rFonts w:hint="default"/>
        <w:lang w:val="en-US" w:eastAsia="en-US" w:bidi="ar-SA"/>
      </w:rPr>
    </w:lvl>
  </w:abstractNum>
  <w:abstractNum w:abstractNumId="4">
    <w:nsid w:val="59ADCABA"/>
    <w:multiLevelType w:val="multilevel"/>
    <w:tmpl w:val="59ADCABA"/>
    <w:lvl w:ilvl="0" w:tentative="0">
      <w:start w:val="0"/>
      <w:numFmt w:val="bullet"/>
      <w:lvlText w:val="o"/>
      <w:lvlJc w:val="left"/>
      <w:pPr>
        <w:ind w:left="874" w:hanging="18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70" w:hanging="1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61" w:hanging="1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852" w:hanging="1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843" w:hanging="1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34" w:hanging="1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25" w:hanging="1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16" w:hanging="1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07" w:hanging="18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1EB0F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53"/>
      <w:outlineLvl w:val="1"/>
    </w:pPr>
    <w:rPr>
      <w:rFonts w:ascii="Calibri" w:hAnsi="Calibri" w:eastAsia="Calibri" w:cs="Calibri"/>
      <w:b/>
      <w:bCs/>
      <w:i/>
      <w:iCs/>
      <w:sz w:val="24"/>
      <w:szCs w:val="24"/>
      <w:u w:val="single" w:color="000000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onsolas" w:hAnsi="Consolas" w:eastAsia="Consolas" w:cs="Consolas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line="537" w:lineRule="exact"/>
      <w:ind w:right="9"/>
      <w:jc w:val="center"/>
    </w:pPr>
    <w:rPr>
      <w:rFonts w:ascii="Calibri" w:hAnsi="Calibri" w:eastAsia="Calibri" w:cs="Calibri"/>
      <w:b/>
      <w:bCs/>
      <w:sz w:val="44"/>
      <w:szCs w:val="44"/>
      <w:u w:val="single" w:color="00000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206"/>
      <w:ind w:left="1773" w:hanging="179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50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2.png"/><Relationship Id="rId26" Type="http://schemas.openxmlformats.org/officeDocument/2006/relationships/image" Target="media/image21.jpeg"/><Relationship Id="rId25" Type="http://schemas.openxmlformats.org/officeDocument/2006/relationships/image" Target="media/image20.png"/><Relationship Id="rId24" Type="http://schemas.openxmlformats.org/officeDocument/2006/relationships/image" Target="media/image19.jpeg"/><Relationship Id="rId23" Type="http://schemas.openxmlformats.org/officeDocument/2006/relationships/image" Target="media/image18.pn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2026-02-16T17:58:00Z</dcterms:created>
  <dc:creator>hasini machagiri</dc:creator>
  <cp:lastModifiedBy>G K VENKATA NIRMALA HASINI</cp:lastModifiedBy>
  <dcterms:modified xsi:type="dcterms:W3CDTF">2026-02-16T18:29:02Z</dcterms:modified>
  <dc:title>2303A51090_AIAC_LAB-08(monday)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2026-02-16T00:00:00Z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55D6B53041CE48D0ACE440D4921CDA3B_13</vt:lpwstr>
  </property>
</Properties>
</file>